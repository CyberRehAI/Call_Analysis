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22753" w14:textId="77777777" w:rsidR="00D06CE1" w:rsidRDefault="00000000">
      <w:pPr>
        <w:ind w:firstLineChars="299" w:firstLine="1076"/>
        <w:rPr>
          <w:rFonts w:ascii="Times New Roman" w:hAnsi="Times New Roman" w:cs="Times New Roman"/>
          <w:sz w:val="36"/>
          <w:szCs w:val="36"/>
        </w:rPr>
      </w:pPr>
      <w:r>
        <w:rPr>
          <w:rFonts w:ascii="Times New Roman" w:hAnsi="Times New Roman" w:cs="Times New Roman"/>
          <w:sz w:val="36"/>
          <w:szCs w:val="36"/>
        </w:rPr>
        <w:t>University Institute of Information Technology</w:t>
      </w:r>
    </w:p>
    <w:p w14:paraId="3DEB4856" w14:textId="77777777" w:rsidR="00D06CE1" w:rsidRDefault="00000000">
      <w:pPr>
        <w:pStyle w:val="BodyText2"/>
        <w:ind w:firstLine="360"/>
        <w:jc w:val="center"/>
        <w:rPr>
          <w:rFonts w:ascii="Times New Roman" w:hAnsi="Times New Roman" w:cs="Times New Roman"/>
          <w:sz w:val="36"/>
          <w:szCs w:val="36"/>
        </w:rPr>
      </w:pPr>
      <w:r>
        <w:rPr>
          <w:rFonts w:ascii="Times New Roman" w:hAnsi="Times New Roman" w:cs="Times New Roman"/>
          <w:sz w:val="36"/>
          <w:szCs w:val="36"/>
        </w:rPr>
        <w:t xml:space="preserve"> PMAS-Arid Agriculture University, Rawalpindi</w:t>
      </w:r>
    </w:p>
    <w:p w14:paraId="0642D307" w14:textId="77777777" w:rsidR="00D06CE1" w:rsidRDefault="00D06CE1">
      <w:pPr>
        <w:tabs>
          <w:tab w:val="left" w:pos="90"/>
        </w:tabs>
        <w:ind w:firstLine="360"/>
        <w:jc w:val="center"/>
        <w:rPr>
          <w:rFonts w:ascii="Times New Roman" w:hAnsi="Times New Roman" w:cs="Times New Roman"/>
          <w:b/>
          <w:sz w:val="32"/>
          <w:szCs w:val="32"/>
        </w:rPr>
      </w:pPr>
    </w:p>
    <w:p w14:paraId="4CA66778" w14:textId="77777777" w:rsidR="00D06CE1" w:rsidRDefault="00000000">
      <w:pPr>
        <w:tabs>
          <w:tab w:val="left" w:pos="90"/>
        </w:tabs>
        <w:ind w:firstLine="360"/>
        <w:jc w:val="center"/>
        <w:rPr>
          <w:rFonts w:ascii="Times New Roman" w:hAnsi="Times New Roman" w:cs="Times New Roman"/>
          <w:sz w:val="36"/>
          <w:szCs w:val="48"/>
        </w:rPr>
      </w:pPr>
      <w:r>
        <w:rPr>
          <w:rFonts w:ascii="Times New Roman" w:hAnsi="Times New Roman" w:cs="Times New Roman"/>
          <w:noProof/>
          <w:sz w:val="36"/>
          <w:szCs w:val="48"/>
        </w:rPr>
        <w:drawing>
          <wp:inline distT="0" distB="0" distL="0" distR="0" wp14:anchorId="2309BB5A" wp14:editId="47653EA4">
            <wp:extent cx="1453515" cy="1440815"/>
            <wp:effectExtent l="0" t="0" r="698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4006" cy="1451080"/>
                    </a:xfrm>
                    <a:prstGeom prst="rect">
                      <a:avLst/>
                    </a:prstGeom>
                  </pic:spPr>
                </pic:pic>
              </a:graphicData>
            </a:graphic>
          </wp:inline>
        </w:drawing>
      </w:r>
    </w:p>
    <w:p w14:paraId="26DC3BB7" w14:textId="77777777" w:rsidR="00D06CE1" w:rsidRDefault="00D06CE1">
      <w:pPr>
        <w:tabs>
          <w:tab w:val="left" w:pos="90"/>
        </w:tabs>
        <w:ind w:firstLine="360"/>
        <w:jc w:val="center"/>
        <w:rPr>
          <w:rFonts w:ascii="Times New Roman" w:hAnsi="Times New Roman" w:cs="Times New Roman"/>
          <w:sz w:val="36"/>
          <w:szCs w:val="48"/>
        </w:rPr>
      </w:pPr>
    </w:p>
    <w:p w14:paraId="69EB9C24" w14:textId="77777777" w:rsidR="00D06CE1" w:rsidRDefault="00000000">
      <w:pPr>
        <w:tabs>
          <w:tab w:val="left" w:pos="90"/>
        </w:tabs>
        <w:ind w:firstLine="360"/>
        <w:jc w:val="center"/>
        <w:rPr>
          <w:rFonts w:ascii="Times New Roman" w:hAnsi="Times New Roman" w:cs="Times New Roman"/>
          <w:sz w:val="36"/>
          <w:szCs w:val="48"/>
        </w:rPr>
      </w:pPr>
      <w:r>
        <w:rPr>
          <w:rFonts w:ascii="Times New Roman" w:hAnsi="Times New Roman" w:cs="Times New Roman"/>
          <w:sz w:val="36"/>
          <w:szCs w:val="48"/>
        </w:rPr>
        <w:t>Project Proposal</w:t>
      </w:r>
    </w:p>
    <w:p w14:paraId="0ED207EB" w14:textId="77777777" w:rsidR="00D06CE1" w:rsidRDefault="00000000">
      <w:pPr>
        <w:tabs>
          <w:tab w:val="left" w:pos="90"/>
        </w:tabs>
        <w:ind w:firstLine="360"/>
        <w:jc w:val="center"/>
        <w:rPr>
          <w:rFonts w:ascii="Times New Roman" w:hAnsi="Times New Roman" w:cs="Times New Roman"/>
          <w:sz w:val="36"/>
          <w:szCs w:val="48"/>
        </w:rPr>
      </w:pPr>
      <w:r>
        <w:rPr>
          <w:rFonts w:ascii="Times New Roman" w:hAnsi="Times New Roman" w:cs="Times New Roman"/>
          <w:sz w:val="36"/>
          <w:szCs w:val="48"/>
        </w:rPr>
        <w:t>For</w:t>
      </w:r>
    </w:p>
    <w:p w14:paraId="2A8678FF" w14:textId="77777777" w:rsidR="00D06CE1" w:rsidRDefault="00000000">
      <w:pPr>
        <w:tabs>
          <w:tab w:val="left" w:pos="90"/>
        </w:tabs>
        <w:ind w:firstLine="360"/>
        <w:jc w:val="center"/>
        <w:rPr>
          <w:rFonts w:ascii="Times New Roman" w:hAnsi="Times New Roman" w:cs="Times New Roman"/>
          <w:i/>
          <w:sz w:val="48"/>
          <w:szCs w:val="48"/>
        </w:rPr>
      </w:pPr>
      <w:r>
        <w:rPr>
          <w:rFonts w:ascii="Times New Roman" w:hAnsi="Times New Roman" w:cs="Times New Roman"/>
          <w:b/>
          <w:bCs/>
          <w:sz w:val="48"/>
          <w:szCs w:val="48"/>
        </w:rPr>
        <w:t>Machine Learning Approach to Sentiment Analysis in Telephonic Conversation</w:t>
      </w:r>
    </w:p>
    <w:p w14:paraId="03DC9214" w14:textId="77777777" w:rsidR="00D06CE1" w:rsidRDefault="00000000">
      <w:pPr>
        <w:tabs>
          <w:tab w:val="left" w:pos="90"/>
        </w:tabs>
        <w:ind w:firstLine="360"/>
        <w:jc w:val="center"/>
        <w:rPr>
          <w:rFonts w:ascii="Times New Roman" w:hAnsi="Times New Roman" w:cs="Times New Roman"/>
          <w:sz w:val="36"/>
          <w:szCs w:val="48"/>
        </w:rPr>
      </w:pPr>
      <w:r>
        <w:rPr>
          <w:rFonts w:ascii="Times New Roman" w:hAnsi="Times New Roman" w:cs="Times New Roman"/>
          <w:b/>
          <w:sz w:val="28"/>
          <w:szCs w:val="28"/>
        </w:rPr>
        <w:t>Submitted By:</w:t>
      </w:r>
    </w:p>
    <w:p w14:paraId="3FDCA8A9" w14:textId="77777777" w:rsidR="00D06CE1" w:rsidRDefault="00000000">
      <w:pPr>
        <w:tabs>
          <w:tab w:val="left" w:pos="90"/>
        </w:tabs>
        <w:ind w:firstLine="360"/>
        <w:jc w:val="center"/>
        <w:rPr>
          <w:rFonts w:ascii="Times New Roman" w:hAnsi="Times New Roman" w:cs="Times New Roman"/>
          <w:sz w:val="28"/>
          <w:szCs w:val="28"/>
        </w:rPr>
      </w:pPr>
      <w:r>
        <w:rPr>
          <w:rFonts w:ascii="Times New Roman" w:hAnsi="Times New Roman" w:cs="Times New Roman"/>
          <w:sz w:val="28"/>
          <w:szCs w:val="28"/>
        </w:rPr>
        <w:t>Syed Rafay Ali</w:t>
      </w:r>
    </w:p>
    <w:p w14:paraId="0F3F395C" w14:textId="77777777" w:rsidR="00D06CE1" w:rsidRDefault="00000000">
      <w:pPr>
        <w:numPr>
          <w:ilvl w:val="0"/>
          <w:numId w:val="7"/>
        </w:numPr>
        <w:tabs>
          <w:tab w:val="left" w:pos="90"/>
        </w:tabs>
        <w:ind w:firstLine="360"/>
        <w:jc w:val="center"/>
        <w:rPr>
          <w:rFonts w:ascii="Times New Roman" w:hAnsi="Times New Roman" w:cs="Times New Roman"/>
          <w:sz w:val="28"/>
          <w:szCs w:val="28"/>
        </w:rPr>
      </w:pPr>
      <w:r>
        <w:rPr>
          <w:rFonts w:ascii="Times New Roman" w:hAnsi="Times New Roman" w:cs="Times New Roman"/>
          <w:sz w:val="28"/>
          <w:szCs w:val="28"/>
        </w:rPr>
        <w:t>Arid-728</w:t>
      </w:r>
    </w:p>
    <w:p w14:paraId="0788295C" w14:textId="77777777" w:rsidR="00D06CE1" w:rsidRDefault="00000000">
      <w:pPr>
        <w:tabs>
          <w:tab w:val="left" w:pos="90"/>
        </w:tabs>
        <w:ind w:firstLine="360"/>
        <w:jc w:val="center"/>
        <w:rPr>
          <w:rFonts w:ascii="Times New Roman" w:hAnsi="Times New Roman" w:cs="Times New Roman"/>
          <w:sz w:val="28"/>
          <w:szCs w:val="28"/>
        </w:rPr>
      </w:pPr>
      <w:r>
        <w:rPr>
          <w:rFonts w:ascii="Times New Roman" w:hAnsi="Times New Roman" w:cs="Times New Roman"/>
          <w:sz w:val="28"/>
          <w:szCs w:val="28"/>
        </w:rPr>
        <w:t>Qasim Mehmood</w:t>
      </w:r>
    </w:p>
    <w:p w14:paraId="0DA764F9" w14:textId="77777777" w:rsidR="00D06CE1" w:rsidRDefault="00000000">
      <w:pPr>
        <w:tabs>
          <w:tab w:val="left" w:pos="90"/>
        </w:tabs>
        <w:ind w:firstLine="360"/>
        <w:jc w:val="center"/>
        <w:rPr>
          <w:rFonts w:ascii="Times New Roman" w:hAnsi="Times New Roman" w:cs="Times New Roman"/>
          <w:sz w:val="36"/>
          <w:szCs w:val="48"/>
        </w:rPr>
      </w:pPr>
      <w:r>
        <w:rPr>
          <w:rFonts w:ascii="Times New Roman" w:hAnsi="Times New Roman" w:cs="Times New Roman"/>
          <w:sz w:val="28"/>
          <w:szCs w:val="28"/>
        </w:rPr>
        <w:t>22-Arid-707</w:t>
      </w:r>
    </w:p>
    <w:p w14:paraId="69D960EC" w14:textId="77777777" w:rsidR="00D06CE1" w:rsidRDefault="00000000">
      <w:pPr>
        <w:tabs>
          <w:tab w:val="left" w:pos="90"/>
        </w:tabs>
        <w:ind w:firstLine="360"/>
        <w:jc w:val="center"/>
        <w:rPr>
          <w:rFonts w:ascii="Times New Roman" w:hAnsi="Times New Roman" w:cs="Times New Roman"/>
          <w:sz w:val="32"/>
          <w:szCs w:val="32"/>
        </w:rPr>
      </w:pPr>
      <w:r>
        <w:rPr>
          <w:rFonts w:ascii="Times New Roman" w:hAnsi="Times New Roman" w:cs="Times New Roman"/>
          <w:b/>
          <w:sz w:val="28"/>
          <w:szCs w:val="28"/>
        </w:rPr>
        <w:t>Supervised By:</w:t>
      </w:r>
    </w:p>
    <w:p w14:paraId="53682DFA" w14:textId="77777777" w:rsidR="00D06CE1" w:rsidRDefault="00000000">
      <w:pPr>
        <w:tabs>
          <w:tab w:val="left" w:pos="90"/>
        </w:tabs>
        <w:ind w:firstLine="360"/>
        <w:jc w:val="center"/>
        <w:rPr>
          <w:rFonts w:ascii="Times New Roman" w:hAnsi="Times New Roman" w:cs="Times New Roman"/>
          <w:sz w:val="28"/>
          <w:szCs w:val="28"/>
        </w:rPr>
      </w:pPr>
      <w:r>
        <w:rPr>
          <w:rFonts w:ascii="Times New Roman" w:hAnsi="Times New Roman" w:cs="Times New Roman"/>
          <w:sz w:val="28"/>
          <w:szCs w:val="28"/>
        </w:rPr>
        <w:t>Sir Hafiz Muhammad Faisal</w:t>
      </w:r>
    </w:p>
    <w:p w14:paraId="5EB8AD67" w14:textId="3D3E280E" w:rsidR="00D06CE1" w:rsidRDefault="00000000">
      <w:pPr>
        <w:ind w:left="1440" w:firstLine="720"/>
        <w:rPr>
          <w:rFonts w:ascii="Times New Roman" w:hAnsi="Times New Roman" w:cs="Times New Roman"/>
          <w:sz w:val="28"/>
          <w:szCs w:val="28"/>
        </w:rPr>
      </w:pPr>
      <w:r>
        <w:rPr>
          <w:rFonts w:ascii="Times New Roman" w:hAnsi="Times New Roman" w:cs="Times New Roman"/>
          <w:b/>
          <w:bCs/>
          <w:sz w:val="28"/>
          <w:szCs w:val="28"/>
        </w:rPr>
        <w:t xml:space="preserve">Submission Date: </w:t>
      </w:r>
      <w:r>
        <w:rPr>
          <w:rFonts w:ascii="Times New Roman" w:hAnsi="Times New Roman" w:cs="Times New Roman"/>
          <w:sz w:val="28"/>
          <w:szCs w:val="28"/>
        </w:rPr>
        <w:t>(12-September-2025)</w:t>
      </w:r>
    </w:p>
    <w:p w14:paraId="6DE14399" w14:textId="77777777" w:rsidR="00D06CE1" w:rsidRDefault="00D06CE1">
      <w:pPr>
        <w:ind w:left="1440" w:firstLine="720"/>
        <w:rPr>
          <w:rFonts w:ascii="Times New Roman" w:hAnsi="Times New Roman" w:cs="Times New Roman"/>
          <w:sz w:val="28"/>
          <w:szCs w:val="28"/>
        </w:rPr>
        <w:sectPr w:rsidR="00D06CE1" w:rsidSect="007111D3">
          <w:footerReference w:type="default" r:id="rId10"/>
          <w:pgSz w:w="11906" w:h="16838"/>
          <w:pgMar w:top="1440" w:right="1440" w:bottom="1440" w:left="1440" w:header="720" w:footer="720" w:gutter="0"/>
          <w:pgNumType w:fmt="upperRoman"/>
          <w:cols w:space="720"/>
          <w:docGrid w:linePitch="360"/>
        </w:sectPr>
      </w:pPr>
    </w:p>
    <w:p w14:paraId="75EB3618" w14:textId="77777777" w:rsidR="00D06CE1" w:rsidRDefault="00D06CE1">
      <w:pPr>
        <w:jc w:val="center"/>
        <w:rPr>
          <w:rFonts w:ascii="Times New Roman" w:hAnsi="Times New Roman" w:cs="Times New Roman"/>
          <w:b/>
          <w:bCs/>
          <w:sz w:val="32"/>
          <w:szCs w:val="32"/>
        </w:rPr>
      </w:pPr>
    </w:p>
    <w:p w14:paraId="5B873E1D" w14:textId="77777777" w:rsidR="00D06CE1" w:rsidRDefault="00D06CE1">
      <w:pPr>
        <w:jc w:val="center"/>
        <w:rPr>
          <w:rFonts w:ascii="Times New Roman" w:hAnsi="Times New Roman" w:cs="Times New Roman"/>
          <w:b/>
          <w:bCs/>
          <w:sz w:val="32"/>
          <w:szCs w:val="32"/>
        </w:rPr>
      </w:pPr>
    </w:p>
    <w:p w14:paraId="6E66C110" w14:textId="77777777" w:rsidR="00D06CE1" w:rsidRDefault="00000000">
      <w:pPr>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77097D8B" w14:textId="77777777" w:rsidR="00D06CE1" w:rsidRDefault="00D06CE1" w:rsidP="00B54927">
      <w:pPr>
        <w:rPr>
          <w:rFonts w:ascii="Times New Roman" w:hAnsi="Times New Roman" w:cs="Times New Roman"/>
          <w:b/>
          <w:bCs/>
          <w:sz w:val="32"/>
          <w:szCs w:val="32"/>
        </w:rPr>
      </w:pPr>
    </w:p>
    <w:p w14:paraId="42222BB7" w14:textId="77777777" w:rsidR="00D06CE1" w:rsidRDefault="00000000" w:rsidP="00B54927">
      <w:pPr>
        <w:spacing w:line="240" w:lineRule="auto"/>
        <w:jc w:val="both"/>
        <w:rPr>
          <w:rFonts w:ascii="Times New Roman" w:hAnsi="Times New Roman"/>
          <w:sz w:val="24"/>
          <w:szCs w:val="24"/>
        </w:rPr>
      </w:pPr>
      <w:r>
        <w:rPr>
          <w:rFonts w:ascii="Times New Roman" w:hAnsi="Times New Roman"/>
          <w:sz w:val="24"/>
          <w:szCs w:val="24"/>
        </w:rPr>
        <w:t xml:space="preserve">The proposed project aims to develop an AI-powered, multimodal system that </w:t>
      </w:r>
      <w:proofErr w:type="spellStart"/>
      <w:r>
        <w:rPr>
          <w:rFonts w:ascii="Times New Roman" w:hAnsi="Times New Roman"/>
          <w:sz w:val="24"/>
          <w:szCs w:val="24"/>
        </w:rPr>
        <w:t>inte</w:t>
      </w:r>
      <w:proofErr w:type="spellEnd"/>
      <w:r>
        <w:rPr>
          <w:rFonts w:ascii="Times New Roman" w:hAnsi="Times New Roman"/>
          <w:sz w:val="24"/>
          <w:szCs w:val="24"/>
        </w:rPr>
        <w:t>-</w:t>
      </w:r>
    </w:p>
    <w:p w14:paraId="33F3ECD0" w14:textId="77777777" w:rsidR="00D06CE1" w:rsidRDefault="00000000" w:rsidP="00B54927">
      <w:pPr>
        <w:spacing w:line="240" w:lineRule="auto"/>
        <w:jc w:val="both"/>
        <w:rPr>
          <w:rFonts w:ascii="Times New Roman" w:hAnsi="Times New Roman"/>
          <w:sz w:val="24"/>
          <w:szCs w:val="24"/>
        </w:rPr>
      </w:pPr>
      <w:r>
        <w:rPr>
          <w:rFonts w:ascii="Times New Roman" w:hAnsi="Times New Roman"/>
          <w:sz w:val="24"/>
          <w:szCs w:val="24"/>
        </w:rPr>
        <w:t>grates Natural Language Processing (NLP) and Speech Emotion Recognition (SER)</w:t>
      </w:r>
    </w:p>
    <w:p w14:paraId="2FD0BF88" w14:textId="77777777" w:rsidR="00D06CE1" w:rsidRDefault="00000000" w:rsidP="00B54927">
      <w:pPr>
        <w:spacing w:line="240" w:lineRule="auto"/>
        <w:jc w:val="both"/>
        <w:rPr>
          <w:rFonts w:ascii="Times New Roman" w:hAnsi="Times New Roman"/>
          <w:sz w:val="24"/>
          <w:szCs w:val="24"/>
        </w:rPr>
      </w:pPr>
      <w:r>
        <w:rPr>
          <w:rFonts w:ascii="Times New Roman" w:hAnsi="Times New Roman"/>
          <w:sz w:val="24"/>
          <w:szCs w:val="24"/>
        </w:rPr>
        <w:t xml:space="preserve">to analyze customer-agent telephonic conversations. By combining textual </w:t>
      </w:r>
      <w:proofErr w:type="spellStart"/>
      <w:r>
        <w:rPr>
          <w:rFonts w:ascii="Times New Roman" w:hAnsi="Times New Roman"/>
          <w:sz w:val="24"/>
          <w:szCs w:val="24"/>
        </w:rPr>
        <w:t>senti</w:t>
      </w:r>
      <w:proofErr w:type="spellEnd"/>
      <w:r>
        <w:rPr>
          <w:rFonts w:ascii="Times New Roman" w:hAnsi="Times New Roman"/>
          <w:sz w:val="24"/>
          <w:szCs w:val="24"/>
        </w:rPr>
        <w:t>-</w:t>
      </w:r>
    </w:p>
    <w:p w14:paraId="76508152" w14:textId="77777777" w:rsidR="00D06CE1" w:rsidRDefault="00000000" w:rsidP="00B54927">
      <w:pPr>
        <w:spacing w:line="240" w:lineRule="auto"/>
        <w:jc w:val="both"/>
        <w:rPr>
          <w:rFonts w:ascii="Times New Roman" w:hAnsi="Times New Roman"/>
          <w:sz w:val="24"/>
          <w:szCs w:val="24"/>
        </w:rPr>
      </w:pPr>
      <w:proofErr w:type="spellStart"/>
      <w:r>
        <w:rPr>
          <w:rFonts w:ascii="Times New Roman" w:hAnsi="Times New Roman"/>
          <w:sz w:val="24"/>
          <w:szCs w:val="24"/>
        </w:rPr>
        <w:t>ment</w:t>
      </w:r>
      <w:proofErr w:type="spellEnd"/>
      <w:r>
        <w:rPr>
          <w:rFonts w:ascii="Times New Roman" w:hAnsi="Times New Roman"/>
          <w:sz w:val="24"/>
          <w:szCs w:val="24"/>
        </w:rPr>
        <w:t xml:space="preserve"> analysis, acoustic emotion recognition, and conversational dynamics modeling,</w:t>
      </w:r>
    </w:p>
    <w:p w14:paraId="097E1A7B" w14:textId="77777777" w:rsidR="00D06CE1" w:rsidRDefault="00000000" w:rsidP="00B54927">
      <w:pPr>
        <w:spacing w:line="240" w:lineRule="auto"/>
        <w:jc w:val="both"/>
        <w:rPr>
          <w:rFonts w:ascii="Times New Roman" w:hAnsi="Times New Roman"/>
          <w:sz w:val="24"/>
          <w:szCs w:val="24"/>
        </w:rPr>
      </w:pPr>
      <w:r>
        <w:rPr>
          <w:rFonts w:ascii="Times New Roman" w:hAnsi="Times New Roman"/>
          <w:sz w:val="24"/>
          <w:szCs w:val="24"/>
        </w:rPr>
        <w:t>the system will predict sales conversion probabilities and provide actionable insights</w:t>
      </w:r>
    </w:p>
    <w:p w14:paraId="45CAA58B" w14:textId="77777777" w:rsidR="00D06CE1" w:rsidRDefault="00000000" w:rsidP="00B54927">
      <w:pPr>
        <w:spacing w:line="240" w:lineRule="auto"/>
        <w:jc w:val="both"/>
        <w:rPr>
          <w:rFonts w:ascii="Times New Roman" w:hAnsi="Times New Roman"/>
          <w:sz w:val="24"/>
          <w:szCs w:val="24"/>
        </w:rPr>
      </w:pPr>
      <w:r>
        <w:rPr>
          <w:rFonts w:ascii="Times New Roman" w:hAnsi="Times New Roman"/>
          <w:sz w:val="24"/>
          <w:szCs w:val="24"/>
        </w:rPr>
        <w:t>through interactive dashboards. This open-source, cost-effective solution targets call</w:t>
      </w:r>
    </w:p>
    <w:p w14:paraId="0A3D9C91" w14:textId="77777777" w:rsidR="00D06CE1" w:rsidRDefault="00000000" w:rsidP="00B54927">
      <w:pPr>
        <w:spacing w:line="240" w:lineRule="auto"/>
        <w:jc w:val="both"/>
        <w:rPr>
          <w:rFonts w:ascii="Times New Roman" w:hAnsi="Times New Roman"/>
          <w:sz w:val="24"/>
          <w:szCs w:val="24"/>
        </w:rPr>
      </w:pPr>
      <w:r>
        <w:rPr>
          <w:rFonts w:ascii="Times New Roman" w:hAnsi="Times New Roman"/>
          <w:sz w:val="24"/>
          <w:szCs w:val="24"/>
        </w:rPr>
        <w:t>center managers, sales analysts, and researchers, offering enhanced transparency and</w:t>
      </w:r>
    </w:p>
    <w:p w14:paraId="78AC1CB2" w14:textId="77777777" w:rsidR="00D06CE1" w:rsidRDefault="00000000" w:rsidP="00B54927">
      <w:pPr>
        <w:spacing w:line="240" w:lineRule="auto"/>
        <w:jc w:val="both"/>
        <w:rPr>
          <w:rFonts w:ascii="Times New Roman" w:hAnsi="Times New Roman"/>
          <w:sz w:val="24"/>
          <w:szCs w:val="24"/>
        </w:rPr>
      </w:pPr>
      <w:r>
        <w:rPr>
          <w:rFonts w:ascii="Times New Roman" w:hAnsi="Times New Roman"/>
          <w:sz w:val="24"/>
          <w:szCs w:val="24"/>
        </w:rPr>
        <w:t>extensibility compared to existing proprietary systems. The project employs Whisper</w:t>
      </w:r>
    </w:p>
    <w:p w14:paraId="7DD5D770" w14:textId="77777777" w:rsidR="00D06CE1" w:rsidRDefault="00000000" w:rsidP="00B54927">
      <w:pPr>
        <w:spacing w:line="240" w:lineRule="auto"/>
        <w:jc w:val="both"/>
        <w:rPr>
          <w:rFonts w:ascii="Times New Roman" w:hAnsi="Times New Roman"/>
          <w:sz w:val="24"/>
          <w:szCs w:val="24"/>
        </w:rPr>
      </w:pPr>
      <w:r>
        <w:rPr>
          <w:rFonts w:ascii="Times New Roman" w:hAnsi="Times New Roman"/>
          <w:sz w:val="24"/>
          <w:szCs w:val="24"/>
        </w:rPr>
        <w:t xml:space="preserve">ASR, </w:t>
      </w:r>
      <w:proofErr w:type="spellStart"/>
      <w:r>
        <w:rPr>
          <w:rFonts w:ascii="Times New Roman" w:hAnsi="Times New Roman"/>
          <w:sz w:val="24"/>
          <w:szCs w:val="24"/>
        </w:rPr>
        <w:t>DistilBERT</w:t>
      </w:r>
      <w:proofErr w:type="spellEnd"/>
      <w:r>
        <w:rPr>
          <w:rFonts w:ascii="Times New Roman" w:hAnsi="Times New Roman"/>
          <w:sz w:val="24"/>
          <w:szCs w:val="24"/>
        </w:rPr>
        <w:t>/</w:t>
      </w:r>
      <w:proofErr w:type="spellStart"/>
      <w:r>
        <w:rPr>
          <w:rFonts w:ascii="Times New Roman" w:hAnsi="Times New Roman"/>
          <w:sz w:val="24"/>
          <w:szCs w:val="24"/>
        </w:rPr>
        <w:t>FinBERT</w:t>
      </w:r>
      <w:proofErr w:type="spellEnd"/>
      <w:r>
        <w:rPr>
          <w:rFonts w:ascii="Times New Roman" w:hAnsi="Times New Roman"/>
          <w:sz w:val="24"/>
          <w:szCs w:val="24"/>
        </w:rPr>
        <w:t xml:space="preserve">, CNN+LSTM, and </w:t>
      </w:r>
      <w:proofErr w:type="spellStart"/>
      <w:r>
        <w:rPr>
          <w:rFonts w:ascii="Times New Roman" w:hAnsi="Times New Roman"/>
          <w:sz w:val="24"/>
          <w:szCs w:val="24"/>
        </w:rPr>
        <w:t>XGBoost</w:t>
      </w:r>
      <w:proofErr w:type="spellEnd"/>
      <w:r>
        <w:rPr>
          <w:rFonts w:ascii="Times New Roman" w:hAnsi="Times New Roman"/>
          <w:sz w:val="24"/>
          <w:szCs w:val="24"/>
        </w:rPr>
        <w:t xml:space="preserve"> for robust analysis, with a</w:t>
      </w:r>
    </w:p>
    <w:p w14:paraId="0FB6F0C8" w14:textId="77777777" w:rsidR="00D06CE1" w:rsidRDefault="00000000" w:rsidP="00B54927">
      <w:pPr>
        <w:spacing w:line="240" w:lineRule="auto"/>
        <w:jc w:val="both"/>
        <w:rPr>
          <w:rFonts w:ascii="Times New Roman" w:hAnsi="Times New Roman"/>
          <w:sz w:val="24"/>
          <w:szCs w:val="24"/>
        </w:rPr>
        <w:sectPr w:rsidR="00D06CE1">
          <w:pgSz w:w="11906" w:h="16838"/>
          <w:pgMar w:top="1440" w:right="1440" w:bottom="1440" w:left="1800" w:header="720" w:footer="720" w:gutter="0"/>
          <w:pgNumType w:fmt="upperRoman"/>
          <w:cols w:space="720"/>
          <w:docGrid w:linePitch="360"/>
        </w:sectPr>
      </w:pPr>
      <w:r>
        <w:rPr>
          <w:rFonts w:ascii="Times New Roman" w:hAnsi="Times New Roman"/>
          <w:sz w:val="24"/>
          <w:szCs w:val="24"/>
        </w:rPr>
        <w:t>focus on affordability and explain-ability</w:t>
      </w:r>
    </w:p>
    <w:p w14:paraId="783FDD54" w14:textId="77777777" w:rsidR="00D06CE1" w:rsidRDefault="00D06CE1">
      <w:pPr>
        <w:spacing w:line="240" w:lineRule="auto"/>
        <w:jc w:val="center"/>
        <w:rPr>
          <w:rFonts w:ascii="Times New Roman" w:hAnsi="Times New Roman"/>
          <w:b/>
          <w:bCs/>
          <w:sz w:val="32"/>
          <w:szCs w:val="32"/>
        </w:rPr>
      </w:pPr>
    </w:p>
    <w:p w14:paraId="451AD3F4" w14:textId="77777777" w:rsidR="00D06CE1" w:rsidRDefault="00D06CE1">
      <w:pPr>
        <w:spacing w:line="240" w:lineRule="auto"/>
        <w:jc w:val="center"/>
        <w:rPr>
          <w:rFonts w:ascii="Times New Roman" w:hAnsi="Times New Roman"/>
          <w:b/>
          <w:bCs/>
          <w:sz w:val="32"/>
          <w:szCs w:val="32"/>
        </w:rPr>
      </w:pPr>
    </w:p>
    <w:p w14:paraId="31421BF9" w14:textId="77777777" w:rsidR="00D06CE1" w:rsidRDefault="00000000">
      <w:pPr>
        <w:spacing w:line="240" w:lineRule="auto"/>
        <w:jc w:val="center"/>
        <w:rPr>
          <w:rFonts w:ascii="Times New Roman" w:hAnsi="Times New Roman"/>
          <w:b/>
          <w:bCs/>
          <w:sz w:val="32"/>
          <w:szCs w:val="32"/>
        </w:rPr>
      </w:pPr>
      <w:r>
        <w:rPr>
          <w:rFonts w:ascii="Times New Roman" w:hAnsi="Times New Roman"/>
          <w:b/>
          <w:bCs/>
          <w:sz w:val="32"/>
          <w:szCs w:val="32"/>
        </w:rPr>
        <w:t>ACKNOWLEDGEMENT</w:t>
      </w:r>
    </w:p>
    <w:p w14:paraId="5037DB40" w14:textId="77777777" w:rsidR="00D06CE1" w:rsidRDefault="00D06CE1" w:rsidP="00B54927">
      <w:pPr>
        <w:spacing w:line="240" w:lineRule="auto"/>
        <w:jc w:val="both"/>
        <w:rPr>
          <w:rFonts w:ascii="Times New Roman" w:hAnsi="Times New Roman"/>
          <w:b/>
          <w:bCs/>
          <w:sz w:val="32"/>
          <w:szCs w:val="32"/>
        </w:rPr>
      </w:pPr>
    </w:p>
    <w:p w14:paraId="09E2FE25" w14:textId="77777777" w:rsidR="00D06CE1" w:rsidRDefault="00000000" w:rsidP="00B54927">
      <w:pPr>
        <w:spacing w:line="360" w:lineRule="auto"/>
        <w:jc w:val="both"/>
        <w:rPr>
          <w:rFonts w:ascii="Times New Roman" w:hAnsi="Times New Roman"/>
          <w:b/>
          <w:bCs/>
          <w:sz w:val="24"/>
          <w:szCs w:val="24"/>
        </w:rPr>
        <w:sectPr w:rsidR="00D06CE1">
          <w:pgSz w:w="11906" w:h="16838"/>
          <w:pgMar w:top="1440" w:right="1440" w:bottom="1440" w:left="1800" w:header="720" w:footer="720" w:gutter="0"/>
          <w:pgNumType w:fmt="upperRoman"/>
          <w:cols w:space="720"/>
          <w:docGrid w:linePitch="360"/>
        </w:sectPr>
      </w:pPr>
      <w:r>
        <w:rPr>
          <w:rFonts w:ascii="Times New Roman" w:hAnsi="Times New Roman"/>
          <w:sz w:val="24"/>
          <w:szCs w:val="24"/>
        </w:rPr>
        <w:t>We express our gratitude to our supervisor, Dr. Hafiz Muhammad Faisal, for his guidance and support throughout this project. We also thank the University Institute of Information Technology, PMAS-Arid Agriculture University, for providing the resources and environment to conduct this research</w:t>
      </w:r>
    </w:p>
    <w:p w14:paraId="643C8763" w14:textId="77777777" w:rsidR="00D06CE1" w:rsidRDefault="00D06CE1">
      <w:pPr>
        <w:spacing w:line="240" w:lineRule="auto"/>
        <w:rPr>
          <w:rFonts w:ascii="Times New Roman" w:hAnsi="Times New Roman" w:cs="Times New Roman"/>
          <w:sz w:val="28"/>
          <w:szCs w:val="28"/>
        </w:rPr>
      </w:pPr>
    </w:p>
    <w:p w14:paraId="0122D8C8" w14:textId="77777777" w:rsidR="00D06CE1" w:rsidRDefault="00D06CE1">
      <w:pPr>
        <w:ind w:left="1440" w:firstLine="720"/>
        <w:rPr>
          <w:rFonts w:ascii="Times New Roman" w:hAnsi="Times New Roman" w:cs="Times New Roman"/>
          <w:sz w:val="28"/>
          <w:szCs w:val="28"/>
        </w:rPr>
      </w:pPr>
    </w:p>
    <w:p w14:paraId="30E30EC7" w14:textId="77777777" w:rsidR="00D06CE1" w:rsidRDefault="00000000">
      <w:pPr>
        <w:rPr>
          <w:rFonts w:ascii="Times New Roman" w:hAnsi="Times New Roman" w:cs="Times New Roman"/>
          <w:b/>
          <w:bCs/>
          <w:sz w:val="24"/>
          <w:szCs w:val="24"/>
        </w:rPr>
      </w:pPr>
      <w:r>
        <w:rPr>
          <w:rFonts w:ascii="Times New Roman" w:hAnsi="Times New Roman" w:cs="Times New Roman"/>
          <w:sz w:val="24"/>
          <w:szCs w:val="24"/>
        </w:rPr>
        <w:br/>
      </w:r>
      <w:r>
        <w:rPr>
          <w:rFonts w:ascii="Times New Roman" w:hAnsi="Times New Roman" w:cs="Times New Roman"/>
          <w:b/>
          <w:bCs/>
          <w:sz w:val="24"/>
          <w:szCs w:val="24"/>
        </w:rPr>
        <w:t>Please select the appropriate category of your project (Select multiple if required)</w:t>
      </w:r>
    </w:p>
    <w:p w14:paraId="11BAC2E3" w14:textId="77777777" w:rsidR="00D06CE1" w:rsidRDefault="00000000">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1220F658" wp14:editId="15973C81">
            <wp:extent cx="5482590" cy="1205865"/>
            <wp:effectExtent l="0" t="0" r="3810" b="6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1"/>
                    <a:stretch>
                      <a:fillRect/>
                    </a:stretch>
                  </pic:blipFill>
                  <pic:spPr>
                    <a:xfrm>
                      <a:off x="0" y="0"/>
                      <a:ext cx="5482590" cy="1205865"/>
                    </a:xfrm>
                    <a:prstGeom prst="rect">
                      <a:avLst/>
                    </a:prstGeom>
                    <a:noFill/>
                    <a:ln>
                      <a:noFill/>
                    </a:ln>
                  </pic:spPr>
                </pic:pic>
              </a:graphicData>
            </a:graphic>
          </wp:inline>
        </w:drawing>
      </w:r>
    </w:p>
    <w:p w14:paraId="44D32E3B" w14:textId="77777777" w:rsidR="00D06CE1" w:rsidRDefault="00000000">
      <w:pPr>
        <w:spacing w:line="360" w:lineRule="auto"/>
        <w:rPr>
          <w:rFonts w:ascii="Times New Roman" w:eastAsiaTheme="majorEastAsia" w:hAnsi="Times New Roman" w:cs="Times New Roman"/>
          <w:sz w:val="36"/>
          <w:szCs w:val="36"/>
          <w:lang w:eastAsia="ja-JP"/>
        </w:rPr>
      </w:pPr>
      <w:r>
        <w:rPr>
          <w:rFonts w:ascii="Times New Roman" w:hAnsi="Times New Roman" w:cs="Times New Roman"/>
          <w:b/>
          <w:sz w:val="36"/>
          <w:szCs w:val="36"/>
        </w:rPr>
        <w:t>Group Members:</w:t>
      </w:r>
    </w:p>
    <w:p w14:paraId="74A1729F" w14:textId="77777777" w:rsidR="00D06CE1" w:rsidRDefault="00000000">
      <w:pPr>
        <w:pStyle w:val="ListParagraph"/>
        <w:numPr>
          <w:ilvl w:val="0"/>
          <w:numId w:val="8"/>
        </w:numPr>
        <w:tabs>
          <w:tab w:val="left" w:pos="90"/>
        </w:tabs>
        <w:spacing w:line="360" w:lineRule="auto"/>
        <w:ind w:left="600"/>
        <w:rPr>
          <w:rFonts w:ascii="Times New Roman" w:hAnsi="Times New Roman" w:cs="Times New Roman"/>
          <w:sz w:val="28"/>
          <w:szCs w:val="28"/>
        </w:rPr>
      </w:pPr>
      <w:r>
        <w:rPr>
          <w:rFonts w:ascii="Times New Roman" w:hAnsi="Times New Roman" w:cs="Times New Roman"/>
          <w:sz w:val="28"/>
          <w:szCs w:val="28"/>
        </w:rPr>
        <w:t>Student Name: Syed Rafay Ali</w:t>
      </w:r>
    </w:p>
    <w:p w14:paraId="70B7368B"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Registration No: 22-ARID-728</w:t>
      </w:r>
    </w:p>
    <w:p w14:paraId="3FB46B35"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 xml:space="preserve">Class: BSCS </w:t>
      </w:r>
    </w:p>
    <w:p w14:paraId="07819BB6"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Section: 7C</w:t>
      </w:r>
    </w:p>
    <w:p w14:paraId="123F4539"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Shift: Morning</w:t>
      </w:r>
    </w:p>
    <w:p w14:paraId="204F66B6"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 xml:space="preserve">Email: </w:t>
      </w:r>
      <w:hyperlink r:id="rId12" w:history="1">
        <w:r w:rsidR="00D06CE1">
          <w:rPr>
            <w:rStyle w:val="Hyperlink"/>
            <w:rFonts w:ascii="Times New Roman" w:hAnsi="Times New Roman" w:cs="Times New Roman"/>
            <w:sz w:val="28"/>
            <w:szCs w:val="28"/>
          </w:rPr>
          <w:t>syedrafayali44@gmail.com</w:t>
        </w:r>
      </w:hyperlink>
    </w:p>
    <w:p w14:paraId="21242724"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WhatsApp No:03198347602</w:t>
      </w:r>
    </w:p>
    <w:p w14:paraId="02FE4D73" w14:textId="77777777" w:rsidR="00D06CE1" w:rsidRDefault="00D06CE1">
      <w:pPr>
        <w:tabs>
          <w:tab w:val="left" w:pos="90"/>
        </w:tabs>
        <w:spacing w:line="360" w:lineRule="auto"/>
        <w:ind w:left="2340" w:firstLine="360"/>
        <w:rPr>
          <w:rFonts w:ascii="Times New Roman" w:hAnsi="Times New Roman" w:cs="Times New Roman"/>
          <w:sz w:val="28"/>
          <w:szCs w:val="28"/>
        </w:rPr>
      </w:pPr>
    </w:p>
    <w:p w14:paraId="70EDDF2F" w14:textId="77777777" w:rsidR="00D06CE1" w:rsidRDefault="00000000">
      <w:pPr>
        <w:pStyle w:val="ListParagraph"/>
        <w:numPr>
          <w:ilvl w:val="0"/>
          <w:numId w:val="8"/>
        </w:numPr>
        <w:tabs>
          <w:tab w:val="left" w:pos="90"/>
        </w:tabs>
        <w:spacing w:line="360" w:lineRule="auto"/>
        <w:ind w:left="600"/>
        <w:rPr>
          <w:rFonts w:ascii="Times New Roman" w:hAnsi="Times New Roman" w:cs="Times New Roman"/>
          <w:sz w:val="28"/>
          <w:szCs w:val="28"/>
        </w:rPr>
      </w:pPr>
      <w:r>
        <w:rPr>
          <w:rFonts w:ascii="Times New Roman" w:hAnsi="Times New Roman" w:cs="Times New Roman"/>
          <w:sz w:val="28"/>
          <w:szCs w:val="28"/>
        </w:rPr>
        <w:t xml:space="preserve">Student Name: Qasim Mehmood </w:t>
      </w:r>
    </w:p>
    <w:p w14:paraId="709806EF"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Registration No: 22-arid-707</w:t>
      </w:r>
    </w:p>
    <w:p w14:paraId="134EEF25"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 xml:space="preserve">Class: BSCS </w:t>
      </w:r>
    </w:p>
    <w:p w14:paraId="56391CB5"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Section: 7C</w:t>
      </w:r>
    </w:p>
    <w:p w14:paraId="680F236B"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Shift: Morning</w:t>
      </w:r>
    </w:p>
    <w:p w14:paraId="27CEADA5"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 xml:space="preserve">Email: </w:t>
      </w:r>
      <w:hyperlink r:id="rId13" w:history="1">
        <w:r w:rsidR="00D06CE1">
          <w:rPr>
            <w:rStyle w:val="Hyperlink"/>
            <w:rFonts w:ascii="Times New Roman" w:hAnsi="Times New Roman" w:cs="Times New Roman"/>
            <w:sz w:val="28"/>
            <w:szCs w:val="28"/>
          </w:rPr>
          <w:t>Qasimmehmood728@gmail.com</w:t>
        </w:r>
      </w:hyperlink>
    </w:p>
    <w:p w14:paraId="3EE84A64" w14:textId="77777777" w:rsidR="00D06CE1" w:rsidRDefault="00000000">
      <w:pPr>
        <w:pStyle w:val="ListParagraph"/>
        <w:tabs>
          <w:tab w:val="left" w:pos="90"/>
        </w:tabs>
        <w:spacing w:line="360" w:lineRule="auto"/>
        <w:ind w:left="240"/>
        <w:rPr>
          <w:rFonts w:ascii="Times New Roman" w:hAnsi="Times New Roman" w:cs="Times New Roman"/>
          <w:sz w:val="28"/>
          <w:szCs w:val="28"/>
        </w:rPr>
      </w:pPr>
      <w:r>
        <w:rPr>
          <w:rFonts w:ascii="Times New Roman" w:hAnsi="Times New Roman" w:cs="Times New Roman"/>
          <w:sz w:val="28"/>
          <w:szCs w:val="28"/>
        </w:rPr>
        <w:t>WhatsApp No: 03074491228</w:t>
      </w:r>
    </w:p>
    <w:p w14:paraId="707AA1B0" w14:textId="77777777" w:rsidR="00D06CE1" w:rsidRDefault="00D06CE1">
      <w:pPr>
        <w:pStyle w:val="ListParagraph"/>
        <w:tabs>
          <w:tab w:val="left" w:pos="90"/>
        </w:tabs>
        <w:spacing w:line="360" w:lineRule="auto"/>
        <w:ind w:left="240"/>
        <w:rPr>
          <w:rFonts w:ascii="Times New Roman" w:hAnsi="Times New Roman" w:cs="Times New Roman"/>
          <w:sz w:val="28"/>
          <w:szCs w:val="28"/>
        </w:rPr>
      </w:pPr>
    </w:p>
    <w:p w14:paraId="2B99C218" w14:textId="77777777" w:rsidR="00D06CE1" w:rsidRDefault="00D06CE1">
      <w:pPr>
        <w:pStyle w:val="ListParagraph"/>
        <w:tabs>
          <w:tab w:val="left" w:pos="90"/>
        </w:tabs>
        <w:spacing w:line="360" w:lineRule="auto"/>
        <w:ind w:left="240"/>
        <w:rPr>
          <w:rFonts w:ascii="Times New Roman" w:hAnsi="Times New Roman" w:cs="Times New Roman"/>
          <w:sz w:val="28"/>
          <w:szCs w:val="28"/>
        </w:rPr>
      </w:pPr>
    </w:p>
    <w:p w14:paraId="44B7CE96" w14:textId="77777777" w:rsidR="00D06CE1" w:rsidRDefault="00D06CE1">
      <w:pPr>
        <w:pStyle w:val="ListParagraph"/>
        <w:tabs>
          <w:tab w:val="left" w:pos="90"/>
        </w:tabs>
        <w:spacing w:line="360" w:lineRule="auto"/>
        <w:ind w:left="240"/>
        <w:rPr>
          <w:rFonts w:ascii="Times New Roman" w:hAnsi="Times New Roman" w:cs="Times New Roman"/>
          <w:sz w:val="28"/>
          <w:szCs w:val="28"/>
        </w:rPr>
      </w:pPr>
    </w:p>
    <w:p w14:paraId="5A7D2F5A" w14:textId="77777777" w:rsidR="00D06CE1" w:rsidRDefault="00D06CE1">
      <w:pPr>
        <w:pStyle w:val="ListParagraph"/>
        <w:tabs>
          <w:tab w:val="left" w:pos="90"/>
        </w:tabs>
        <w:spacing w:line="360" w:lineRule="auto"/>
        <w:ind w:left="240"/>
        <w:rPr>
          <w:rFonts w:ascii="Times New Roman" w:hAnsi="Times New Roman" w:cs="Times New Roman"/>
          <w:sz w:val="28"/>
          <w:szCs w:val="28"/>
        </w:rPr>
      </w:pPr>
    </w:p>
    <w:p w14:paraId="0F8E67E4" w14:textId="77777777" w:rsidR="00D06CE1" w:rsidRDefault="00D06CE1">
      <w:pPr>
        <w:pStyle w:val="ListParagraph"/>
        <w:tabs>
          <w:tab w:val="left" w:pos="90"/>
        </w:tabs>
        <w:spacing w:line="360" w:lineRule="auto"/>
        <w:ind w:left="240"/>
        <w:rPr>
          <w:rFonts w:ascii="Times New Roman" w:hAnsi="Times New Roman" w:cs="Times New Roman"/>
          <w:sz w:val="28"/>
          <w:szCs w:val="28"/>
        </w:rPr>
      </w:pPr>
    </w:p>
    <w:p w14:paraId="65344149" w14:textId="77777777" w:rsidR="00D06CE1" w:rsidRDefault="00D06CE1">
      <w:pPr>
        <w:pStyle w:val="ListParagraph"/>
        <w:tabs>
          <w:tab w:val="left" w:pos="90"/>
        </w:tabs>
        <w:spacing w:line="360" w:lineRule="auto"/>
        <w:ind w:left="240"/>
        <w:rPr>
          <w:rFonts w:ascii="Times New Roman" w:hAnsi="Times New Roman" w:cs="Times New Roman"/>
          <w:sz w:val="28"/>
          <w:szCs w:val="28"/>
        </w:rPr>
      </w:pPr>
    </w:p>
    <w:p w14:paraId="20B974D9" w14:textId="77777777" w:rsidR="00D06CE1" w:rsidRDefault="00D06CE1">
      <w:pPr>
        <w:pStyle w:val="ListParagraph"/>
        <w:tabs>
          <w:tab w:val="left" w:pos="90"/>
        </w:tabs>
        <w:spacing w:line="360" w:lineRule="auto"/>
        <w:ind w:left="240"/>
        <w:rPr>
          <w:rFonts w:ascii="Times New Roman" w:hAnsi="Times New Roman" w:cs="Times New Roman"/>
          <w:sz w:val="28"/>
          <w:szCs w:val="28"/>
        </w:rPr>
      </w:pPr>
    </w:p>
    <w:p w14:paraId="05C46ED2" w14:textId="77777777" w:rsidR="00D06CE1" w:rsidRDefault="00000000">
      <w:pPr>
        <w:pStyle w:val="Heading1"/>
        <w:spacing w:line="360" w:lineRule="auto"/>
        <w:ind w:left="720" w:firstLineChars="450" w:firstLine="1446"/>
        <w:rPr>
          <w:rFonts w:ascii="Times New Roman" w:hAnsi="Times New Roman" w:cs="Times New Roman"/>
          <w:sz w:val="32"/>
          <w:szCs w:val="32"/>
        </w:rPr>
      </w:pPr>
      <w:bookmarkStart w:id="0" w:name="_Toc23158"/>
      <w:r>
        <w:rPr>
          <w:rFonts w:ascii="Times New Roman" w:hAnsi="Times New Roman" w:cs="Times New Roman"/>
          <w:sz w:val="32"/>
          <w:szCs w:val="32"/>
        </w:rPr>
        <w:t>TABLE OF CONTENTS</w:t>
      </w:r>
      <w:bookmarkEnd w:id="0"/>
    </w:p>
    <w:p w14:paraId="5BDC146D" w14:textId="77777777" w:rsidR="00D06CE1" w:rsidRDefault="00D06CE1"/>
    <w:sdt>
      <w:sdtPr>
        <w:rPr>
          <w:rFonts w:ascii="Times New Roman" w:eastAsia="SimSun" w:hAnsi="Times New Roman" w:cs="Times New Roman"/>
          <w:sz w:val="24"/>
          <w:szCs w:val="28"/>
        </w:rPr>
        <w:id w:val="147479542"/>
        <w15:color w:val="DBDBDB"/>
        <w:docPartObj>
          <w:docPartGallery w:val="Table of Contents"/>
          <w:docPartUnique/>
        </w:docPartObj>
      </w:sdtPr>
      <w:sdtEndPr>
        <w:rPr>
          <w:rFonts w:eastAsiaTheme="minorEastAsia"/>
          <w:sz w:val="22"/>
          <w:szCs w:val="22"/>
        </w:rPr>
      </w:sdtEndPr>
      <w:sdtContent>
        <w:p w14:paraId="250884E6" w14:textId="77777777" w:rsidR="00D06CE1" w:rsidRDefault="00D06CE1">
          <w:pPr>
            <w:spacing w:after="0" w:line="360" w:lineRule="auto"/>
            <w:rPr>
              <w:rFonts w:ascii="Times New Roman" w:hAnsi="Times New Roman" w:cs="Times New Roman"/>
              <w:sz w:val="24"/>
              <w:szCs w:val="24"/>
            </w:rPr>
          </w:pPr>
        </w:p>
        <w:p w14:paraId="52DF233A" w14:textId="77777777" w:rsidR="00D06CE1" w:rsidRDefault="00000000">
          <w:pPr>
            <w:pStyle w:val="WPSOffice1"/>
            <w:tabs>
              <w:tab w:val="right" w:leader="dot" w:pos="8640"/>
            </w:tabs>
            <w:spacing w:line="360" w:lineRule="auto"/>
            <w:rPr>
              <w:sz w:val="24"/>
              <w:szCs w:val="24"/>
            </w:rPr>
          </w:pPr>
          <w:r>
            <w:rPr>
              <w:sz w:val="24"/>
              <w:szCs w:val="24"/>
            </w:rPr>
            <w:fldChar w:fldCharType="begin"/>
          </w:r>
          <w:r>
            <w:rPr>
              <w:sz w:val="24"/>
              <w:szCs w:val="24"/>
            </w:rPr>
            <w:instrText xml:space="preserve">TOC \o "1-1" \h \u </w:instrText>
          </w:r>
          <w:r>
            <w:rPr>
              <w:sz w:val="24"/>
              <w:szCs w:val="24"/>
            </w:rPr>
            <w:fldChar w:fldCharType="separate"/>
          </w:r>
          <w:hyperlink w:anchor="_Toc2034" w:history="1">
            <w:r w:rsidR="00D06CE1">
              <w:rPr>
                <w:sz w:val="24"/>
                <w:szCs w:val="24"/>
              </w:rPr>
              <w:t>1. Introduction</w:t>
            </w:r>
            <w:r w:rsidR="00D06CE1">
              <w:rPr>
                <w:sz w:val="24"/>
                <w:szCs w:val="24"/>
              </w:rPr>
              <w:tab/>
            </w:r>
            <w:r w:rsidR="00D06CE1">
              <w:rPr>
                <w:sz w:val="24"/>
                <w:szCs w:val="24"/>
              </w:rPr>
              <w:fldChar w:fldCharType="begin"/>
            </w:r>
            <w:r w:rsidR="00D06CE1">
              <w:rPr>
                <w:sz w:val="24"/>
                <w:szCs w:val="24"/>
              </w:rPr>
              <w:instrText xml:space="preserve"> PAGEREF _Toc2034 \h </w:instrText>
            </w:r>
            <w:r w:rsidR="00D06CE1">
              <w:rPr>
                <w:sz w:val="24"/>
                <w:szCs w:val="24"/>
              </w:rPr>
            </w:r>
            <w:r w:rsidR="00D06CE1">
              <w:rPr>
                <w:sz w:val="24"/>
                <w:szCs w:val="24"/>
              </w:rPr>
              <w:fldChar w:fldCharType="separate"/>
            </w:r>
            <w:r w:rsidR="00D06CE1">
              <w:rPr>
                <w:sz w:val="24"/>
                <w:szCs w:val="24"/>
              </w:rPr>
              <w:t>3</w:t>
            </w:r>
            <w:r w:rsidR="00D06CE1">
              <w:rPr>
                <w:sz w:val="24"/>
                <w:szCs w:val="24"/>
              </w:rPr>
              <w:fldChar w:fldCharType="end"/>
            </w:r>
          </w:hyperlink>
        </w:p>
        <w:p w14:paraId="55574056" w14:textId="77777777" w:rsidR="00D06CE1" w:rsidRDefault="00D06CE1">
          <w:pPr>
            <w:pStyle w:val="WPSOffice1"/>
            <w:tabs>
              <w:tab w:val="right" w:leader="dot" w:pos="8640"/>
            </w:tabs>
            <w:spacing w:line="360" w:lineRule="auto"/>
            <w:rPr>
              <w:sz w:val="24"/>
              <w:szCs w:val="24"/>
            </w:rPr>
          </w:pPr>
          <w:hyperlink w:anchor="_Toc20385" w:history="1">
            <w:r>
              <w:rPr>
                <w:sz w:val="24"/>
                <w:szCs w:val="24"/>
              </w:rPr>
              <w:t>2. Objective</w:t>
            </w:r>
            <w:r>
              <w:rPr>
                <w:sz w:val="24"/>
                <w:szCs w:val="24"/>
              </w:rPr>
              <w:tab/>
            </w:r>
            <w:r>
              <w:rPr>
                <w:sz w:val="24"/>
                <w:szCs w:val="24"/>
              </w:rPr>
              <w:fldChar w:fldCharType="begin"/>
            </w:r>
            <w:r>
              <w:rPr>
                <w:sz w:val="24"/>
                <w:szCs w:val="24"/>
              </w:rPr>
              <w:instrText xml:space="preserve"> PAGEREF _Toc20385 \h </w:instrText>
            </w:r>
            <w:r>
              <w:rPr>
                <w:sz w:val="24"/>
                <w:szCs w:val="24"/>
              </w:rPr>
            </w:r>
            <w:r>
              <w:rPr>
                <w:sz w:val="24"/>
                <w:szCs w:val="24"/>
              </w:rPr>
              <w:fldChar w:fldCharType="separate"/>
            </w:r>
            <w:r>
              <w:rPr>
                <w:sz w:val="24"/>
                <w:szCs w:val="24"/>
              </w:rPr>
              <w:t>3</w:t>
            </w:r>
            <w:r>
              <w:rPr>
                <w:sz w:val="24"/>
                <w:szCs w:val="24"/>
              </w:rPr>
              <w:fldChar w:fldCharType="end"/>
            </w:r>
          </w:hyperlink>
        </w:p>
        <w:p w14:paraId="0F4BFC09" w14:textId="77777777" w:rsidR="00D06CE1" w:rsidRDefault="00D06CE1">
          <w:pPr>
            <w:pStyle w:val="WPSOffice1"/>
            <w:tabs>
              <w:tab w:val="right" w:leader="dot" w:pos="8640"/>
            </w:tabs>
            <w:spacing w:line="360" w:lineRule="auto"/>
            <w:rPr>
              <w:sz w:val="24"/>
              <w:szCs w:val="24"/>
            </w:rPr>
          </w:pPr>
          <w:hyperlink w:anchor="_Toc30880" w:history="1">
            <w:r>
              <w:rPr>
                <w:sz w:val="24"/>
                <w:szCs w:val="24"/>
              </w:rPr>
              <w:t>3. Literature Review</w:t>
            </w:r>
            <w:r>
              <w:rPr>
                <w:sz w:val="24"/>
                <w:szCs w:val="24"/>
              </w:rPr>
              <w:tab/>
            </w:r>
            <w:r>
              <w:rPr>
                <w:sz w:val="24"/>
                <w:szCs w:val="24"/>
              </w:rPr>
              <w:fldChar w:fldCharType="begin"/>
            </w:r>
            <w:r>
              <w:rPr>
                <w:sz w:val="24"/>
                <w:szCs w:val="24"/>
              </w:rPr>
              <w:instrText xml:space="preserve"> PAGEREF _Toc30880 \h </w:instrText>
            </w:r>
            <w:r>
              <w:rPr>
                <w:sz w:val="24"/>
                <w:szCs w:val="24"/>
              </w:rPr>
            </w:r>
            <w:r>
              <w:rPr>
                <w:sz w:val="24"/>
                <w:szCs w:val="24"/>
              </w:rPr>
              <w:fldChar w:fldCharType="separate"/>
            </w:r>
            <w:r>
              <w:rPr>
                <w:sz w:val="24"/>
                <w:szCs w:val="24"/>
              </w:rPr>
              <w:t>4</w:t>
            </w:r>
            <w:r>
              <w:rPr>
                <w:sz w:val="24"/>
                <w:szCs w:val="24"/>
              </w:rPr>
              <w:fldChar w:fldCharType="end"/>
            </w:r>
          </w:hyperlink>
        </w:p>
        <w:p w14:paraId="7110A21C" w14:textId="77777777" w:rsidR="00D06CE1" w:rsidRDefault="00D06CE1">
          <w:pPr>
            <w:pStyle w:val="WPSOffice1"/>
            <w:tabs>
              <w:tab w:val="right" w:leader="dot" w:pos="8640"/>
            </w:tabs>
            <w:spacing w:line="360" w:lineRule="auto"/>
            <w:rPr>
              <w:sz w:val="24"/>
              <w:szCs w:val="24"/>
            </w:rPr>
          </w:pPr>
          <w:hyperlink w:anchor="_Toc27694" w:history="1">
            <w:r>
              <w:rPr>
                <w:sz w:val="24"/>
                <w:szCs w:val="24"/>
              </w:rPr>
              <w:t>4. Problem Statement</w:t>
            </w:r>
            <w:r>
              <w:rPr>
                <w:sz w:val="24"/>
                <w:szCs w:val="24"/>
              </w:rPr>
              <w:tab/>
            </w:r>
            <w:r>
              <w:rPr>
                <w:sz w:val="24"/>
                <w:szCs w:val="24"/>
              </w:rPr>
              <w:fldChar w:fldCharType="begin"/>
            </w:r>
            <w:r>
              <w:rPr>
                <w:sz w:val="24"/>
                <w:szCs w:val="24"/>
              </w:rPr>
              <w:instrText xml:space="preserve"> PAGEREF _Toc27694 \h </w:instrText>
            </w:r>
            <w:r>
              <w:rPr>
                <w:sz w:val="24"/>
                <w:szCs w:val="24"/>
              </w:rPr>
            </w:r>
            <w:r>
              <w:rPr>
                <w:sz w:val="24"/>
                <w:szCs w:val="24"/>
              </w:rPr>
              <w:fldChar w:fldCharType="separate"/>
            </w:r>
            <w:r>
              <w:rPr>
                <w:sz w:val="24"/>
                <w:szCs w:val="24"/>
              </w:rPr>
              <w:t>4</w:t>
            </w:r>
            <w:r>
              <w:rPr>
                <w:sz w:val="24"/>
                <w:szCs w:val="24"/>
              </w:rPr>
              <w:fldChar w:fldCharType="end"/>
            </w:r>
          </w:hyperlink>
        </w:p>
        <w:p w14:paraId="2627F8E5" w14:textId="77777777" w:rsidR="00D06CE1" w:rsidRDefault="00D06CE1">
          <w:pPr>
            <w:pStyle w:val="WPSOffice1"/>
            <w:tabs>
              <w:tab w:val="right" w:leader="dot" w:pos="8640"/>
            </w:tabs>
            <w:spacing w:line="360" w:lineRule="auto"/>
            <w:rPr>
              <w:sz w:val="24"/>
              <w:szCs w:val="24"/>
            </w:rPr>
          </w:pPr>
          <w:hyperlink w:anchor="_Toc14799" w:history="1">
            <w:r>
              <w:rPr>
                <w:sz w:val="24"/>
                <w:szCs w:val="24"/>
              </w:rPr>
              <w:t>5. Benchmarks:</w:t>
            </w:r>
            <w:r>
              <w:rPr>
                <w:sz w:val="24"/>
                <w:szCs w:val="24"/>
              </w:rPr>
              <w:tab/>
            </w:r>
            <w:r>
              <w:rPr>
                <w:sz w:val="24"/>
                <w:szCs w:val="24"/>
              </w:rPr>
              <w:fldChar w:fldCharType="begin"/>
            </w:r>
            <w:r>
              <w:rPr>
                <w:sz w:val="24"/>
                <w:szCs w:val="24"/>
              </w:rPr>
              <w:instrText xml:space="preserve"> PAGEREF _Toc14799 \h </w:instrText>
            </w:r>
            <w:r>
              <w:rPr>
                <w:sz w:val="24"/>
                <w:szCs w:val="24"/>
              </w:rPr>
            </w:r>
            <w:r>
              <w:rPr>
                <w:sz w:val="24"/>
                <w:szCs w:val="24"/>
              </w:rPr>
              <w:fldChar w:fldCharType="separate"/>
            </w:r>
            <w:r>
              <w:rPr>
                <w:sz w:val="24"/>
                <w:szCs w:val="24"/>
              </w:rPr>
              <w:t>5</w:t>
            </w:r>
            <w:r>
              <w:rPr>
                <w:sz w:val="24"/>
                <w:szCs w:val="24"/>
              </w:rPr>
              <w:fldChar w:fldCharType="end"/>
            </w:r>
          </w:hyperlink>
        </w:p>
        <w:p w14:paraId="6684323F" w14:textId="77777777" w:rsidR="00D06CE1" w:rsidRDefault="00D06CE1">
          <w:pPr>
            <w:pStyle w:val="WPSOffice1"/>
            <w:tabs>
              <w:tab w:val="right" w:leader="dot" w:pos="8640"/>
            </w:tabs>
            <w:spacing w:line="360" w:lineRule="auto"/>
            <w:rPr>
              <w:sz w:val="24"/>
              <w:szCs w:val="24"/>
            </w:rPr>
          </w:pPr>
          <w:hyperlink w:anchor="_Toc15419" w:history="1">
            <w:r>
              <w:rPr>
                <w:sz w:val="24"/>
                <w:szCs w:val="24"/>
              </w:rPr>
              <w:t>6. Solution</w:t>
            </w:r>
            <w:r>
              <w:rPr>
                <w:sz w:val="24"/>
                <w:szCs w:val="24"/>
              </w:rPr>
              <w:tab/>
            </w:r>
            <w:r>
              <w:rPr>
                <w:sz w:val="24"/>
                <w:szCs w:val="24"/>
              </w:rPr>
              <w:fldChar w:fldCharType="begin"/>
            </w:r>
            <w:r>
              <w:rPr>
                <w:sz w:val="24"/>
                <w:szCs w:val="24"/>
              </w:rPr>
              <w:instrText xml:space="preserve"> PAGEREF _Toc15419 \h </w:instrText>
            </w:r>
            <w:r>
              <w:rPr>
                <w:sz w:val="24"/>
                <w:szCs w:val="24"/>
              </w:rPr>
            </w:r>
            <w:r>
              <w:rPr>
                <w:sz w:val="24"/>
                <w:szCs w:val="24"/>
              </w:rPr>
              <w:fldChar w:fldCharType="separate"/>
            </w:r>
            <w:r>
              <w:rPr>
                <w:sz w:val="24"/>
                <w:szCs w:val="24"/>
              </w:rPr>
              <w:t>5</w:t>
            </w:r>
            <w:r>
              <w:rPr>
                <w:sz w:val="24"/>
                <w:szCs w:val="24"/>
              </w:rPr>
              <w:fldChar w:fldCharType="end"/>
            </w:r>
          </w:hyperlink>
        </w:p>
        <w:p w14:paraId="7888788B" w14:textId="77777777" w:rsidR="00D06CE1" w:rsidRDefault="00D06CE1">
          <w:pPr>
            <w:pStyle w:val="WPSOffice1"/>
            <w:tabs>
              <w:tab w:val="right" w:leader="dot" w:pos="8640"/>
            </w:tabs>
            <w:spacing w:line="360" w:lineRule="auto"/>
            <w:rPr>
              <w:sz w:val="24"/>
              <w:szCs w:val="24"/>
            </w:rPr>
          </w:pPr>
          <w:hyperlink w:anchor="_Toc1662" w:history="1">
            <w:r>
              <w:rPr>
                <w:sz w:val="24"/>
                <w:szCs w:val="24"/>
              </w:rPr>
              <w:t>7. Advantages/Benefits of Proposed System</w:t>
            </w:r>
            <w:r>
              <w:rPr>
                <w:sz w:val="24"/>
                <w:szCs w:val="24"/>
              </w:rPr>
              <w:tab/>
            </w:r>
            <w:r>
              <w:rPr>
                <w:sz w:val="24"/>
                <w:szCs w:val="24"/>
              </w:rPr>
              <w:fldChar w:fldCharType="begin"/>
            </w:r>
            <w:r>
              <w:rPr>
                <w:sz w:val="24"/>
                <w:szCs w:val="24"/>
              </w:rPr>
              <w:instrText xml:space="preserve"> PAGEREF _Toc1662 \h </w:instrText>
            </w:r>
            <w:r>
              <w:rPr>
                <w:sz w:val="24"/>
                <w:szCs w:val="24"/>
              </w:rPr>
            </w:r>
            <w:r>
              <w:rPr>
                <w:sz w:val="24"/>
                <w:szCs w:val="24"/>
              </w:rPr>
              <w:fldChar w:fldCharType="separate"/>
            </w:r>
            <w:r>
              <w:rPr>
                <w:sz w:val="24"/>
                <w:szCs w:val="24"/>
              </w:rPr>
              <w:t>6</w:t>
            </w:r>
            <w:r>
              <w:rPr>
                <w:sz w:val="24"/>
                <w:szCs w:val="24"/>
              </w:rPr>
              <w:fldChar w:fldCharType="end"/>
            </w:r>
          </w:hyperlink>
        </w:p>
        <w:p w14:paraId="26856EA6" w14:textId="77777777" w:rsidR="00D06CE1" w:rsidRDefault="00D06CE1">
          <w:pPr>
            <w:pStyle w:val="WPSOffice1"/>
            <w:tabs>
              <w:tab w:val="right" w:leader="dot" w:pos="8640"/>
            </w:tabs>
            <w:spacing w:line="360" w:lineRule="auto"/>
            <w:rPr>
              <w:sz w:val="24"/>
              <w:szCs w:val="24"/>
            </w:rPr>
          </w:pPr>
          <w:hyperlink w:anchor="_Toc14547" w:history="1">
            <w:r>
              <w:rPr>
                <w:sz w:val="24"/>
                <w:szCs w:val="24"/>
              </w:rPr>
              <w:t>8. Scope</w:t>
            </w:r>
            <w:r>
              <w:rPr>
                <w:sz w:val="24"/>
                <w:szCs w:val="24"/>
              </w:rPr>
              <w:tab/>
            </w:r>
            <w:r>
              <w:rPr>
                <w:sz w:val="24"/>
                <w:szCs w:val="24"/>
              </w:rPr>
              <w:fldChar w:fldCharType="begin"/>
            </w:r>
            <w:r>
              <w:rPr>
                <w:sz w:val="24"/>
                <w:szCs w:val="24"/>
              </w:rPr>
              <w:instrText xml:space="preserve"> PAGEREF _Toc14547 \h </w:instrText>
            </w:r>
            <w:r>
              <w:rPr>
                <w:sz w:val="24"/>
                <w:szCs w:val="24"/>
              </w:rPr>
            </w:r>
            <w:r>
              <w:rPr>
                <w:sz w:val="24"/>
                <w:szCs w:val="24"/>
              </w:rPr>
              <w:fldChar w:fldCharType="separate"/>
            </w:r>
            <w:r>
              <w:rPr>
                <w:sz w:val="24"/>
                <w:szCs w:val="24"/>
              </w:rPr>
              <w:t>6</w:t>
            </w:r>
            <w:r>
              <w:rPr>
                <w:sz w:val="24"/>
                <w:szCs w:val="24"/>
              </w:rPr>
              <w:fldChar w:fldCharType="end"/>
            </w:r>
          </w:hyperlink>
        </w:p>
        <w:p w14:paraId="67F29D69" w14:textId="77777777" w:rsidR="00D06CE1" w:rsidRDefault="00D06CE1">
          <w:pPr>
            <w:pStyle w:val="WPSOffice1"/>
            <w:tabs>
              <w:tab w:val="right" w:leader="dot" w:pos="8640"/>
            </w:tabs>
            <w:spacing w:line="360" w:lineRule="auto"/>
            <w:rPr>
              <w:sz w:val="24"/>
              <w:szCs w:val="24"/>
            </w:rPr>
          </w:pPr>
          <w:hyperlink w:anchor="_Toc7527" w:history="1">
            <w:r>
              <w:rPr>
                <w:sz w:val="24"/>
                <w:szCs w:val="24"/>
              </w:rPr>
              <w:t>9. Software Methodology</w:t>
            </w:r>
            <w:r>
              <w:rPr>
                <w:sz w:val="24"/>
                <w:szCs w:val="24"/>
              </w:rPr>
              <w:tab/>
            </w:r>
            <w:r>
              <w:rPr>
                <w:sz w:val="24"/>
                <w:szCs w:val="24"/>
              </w:rPr>
              <w:fldChar w:fldCharType="begin"/>
            </w:r>
            <w:r>
              <w:rPr>
                <w:sz w:val="24"/>
                <w:szCs w:val="24"/>
              </w:rPr>
              <w:instrText xml:space="preserve"> PAGEREF _Toc7527 \h </w:instrText>
            </w:r>
            <w:r>
              <w:rPr>
                <w:sz w:val="24"/>
                <w:szCs w:val="24"/>
              </w:rPr>
            </w:r>
            <w:r>
              <w:rPr>
                <w:sz w:val="24"/>
                <w:szCs w:val="24"/>
              </w:rPr>
              <w:fldChar w:fldCharType="separate"/>
            </w:r>
            <w:r>
              <w:rPr>
                <w:sz w:val="24"/>
                <w:szCs w:val="24"/>
              </w:rPr>
              <w:t>6</w:t>
            </w:r>
            <w:r>
              <w:rPr>
                <w:sz w:val="24"/>
                <w:szCs w:val="24"/>
              </w:rPr>
              <w:fldChar w:fldCharType="end"/>
            </w:r>
          </w:hyperlink>
        </w:p>
        <w:p w14:paraId="618DAD71" w14:textId="77777777" w:rsidR="00D06CE1" w:rsidRDefault="00D06CE1">
          <w:pPr>
            <w:pStyle w:val="WPSOffice1"/>
            <w:tabs>
              <w:tab w:val="right" w:leader="dot" w:pos="8640"/>
            </w:tabs>
            <w:spacing w:line="360" w:lineRule="auto"/>
            <w:rPr>
              <w:sz w:val="24"/>
              <w:szCs w:val="24"/>
            </w:rPr>
          </w:pPr>
          <w:hyperlink w:anchor="_Toc12321" w:history="1">
            <w:r>
              <w:rPr>
                <w:sz w:val="24"/>
                <w:szCs w:val="24"/>
              </w:rPr>
              <w:t>10. Tools and Technologies</w:t>
            </w:r>
            <w:r>
              <w:rPr>
                <w:sz w:val="24"/>
                <w:szCs w:val="24"/>
              </w:rPr>
              <w:tab/>
            </w:r>
            <w:r>
              <w:rPr>
                <w:sz w:val="24"/>
                <w:szCs w:val="24"/>
              </w:rPr>
              <w:fldChar w:fldCharType="begin"/>
            </w:r>
            <w:r>
              <w:rPr>
                <w:sz w:val="24"/>
                <w:szCs w:val="24"/>
              </w:rPr>
              <w:instrText xml:space="preserve"> PAGEREF _Toc12321 \h </w:instrText>
            </w:r>
            <w:r>
              <w:rPr>
                <w:sz w:val="24"/>
                <w:szCs w:val="24"/>
              </w:rPr>
            </w:r>
            <w:r>
              <w:rPr>
                <w:sz w:val="24"/>
                <w:szCs w:val="24"/>
              </w:rPr>
              <w:fldChar w:fldCharType="separate"/>
            </w:r>
            <w:r>
              <w:rPr>
                <w:sz w:val="24"/>
                <w:szCs w:val="24"/>
              </w:rPr>
              <w:t>6</w:t>
            </w:r>
            <w:r>
              <w:rPr>
                <w:sz w:val="24"/>
                <w:szCs w:val="24"/>
              </w:rPr>
              <w:fldChar w:fldCharType="end"/>
            </w:r>
          </w:hyperlink>
        </w:p>
        <w:p w14:paraId="1343C243" w14:textId="77777777" w:rsidR="00D06CE1" w:rsidRDefault="00D06CE1">
          <w:pPr>
            <w:pStyle w:val="WPSOffice1"/>
            <w:tabs>
              <w:tab w:val="right" w:leader="dot" w:pos="8640"/>
            </w:tabs>
            <w:spacing w:line="360" w:lineRule="auto"/>
            <w:rPr>
              <w:sz w:val="24"/>
              <w:szCs w:val="24"/>
            </w:rPr>
          </w:pPr>
          <w:hyperlink w:anchor="_Toc23809" w:history="1">
            <w:r>
              <w:rPr>
                <w:sz w:val="24"/>
                <w:szCs w:val="24"/>
              </w:rPr>
              <w:t>11. Concepts</w:t>
            </w:r>
            <w:r>
              <w:rPr>
                <w:sz w:val="24"/>
                <w:szCs w:val="24"/>
              </w:rPr>
              <w:tab/>
            </w:r>
            <w:r>
              <w:rPr>
                <w:sz w:val="24"/>
                <w:szCs w:val="24"/>
              </w:rPr>
              <w:fldChar w:fldCharType="begin"/>
            </w:r>
            <w:r>
              <w:rPr>
                <w:sz w:val="24"/>
                <w:szCs w:val="24"/>
              </w:rPr>
              <w:instrText xml:space="preserve"> PAGEREF _Toc23809 \h </w:instrText>
            </w:r>
            <w:r>
              <w:rPr>
                <w:sz w:val="24"/>
                <w:szCs w:val="24"/>
              </w:rPr>
            </w:r>
            <w:r>
              <w:rPr>
                <w:sz w:val="24"/>
                <w:szCs w:val="24"/>
              </w:rPr>
              <w:fldChar w:fldCharType="separate"/>
            </w:r>
            <w:r>
              <w:rPr>
                <w:sz w:val="24"/>
                <w:szCs w:val="24"/>
              </w:rPr>
              <w:t>7</w:t>
            </w:r>
            <w:r>
              <w:rPr>
                <w:sz w:val="24"/>
                <w:szCs w:val="24"/>
              </w:rPr>
              <w:fldChar w:fldCharType="end"/>
            </w:r>
          </w:hyperlink>
        </w:p>
        <w:p w14:paraId="298041A2" w14:textId="77777777" w:rsidR="00D06CE1" w:rsidRDefault="00D06CE1">
          <w:pPr>
            <w:pStyle w:val="WPSOffice1"/>
            <w:tabs>
              <w:tab w:val="right" w:leader="dot" w:pos="8640"/>
            </w:tabs>
            <w:spacing w:line="360" w:lineRule="auto"/>
            <w:rPr>
              <w:sz w:val="24"/>
              <w:szCs w:val="24"/>
            </w:rPr>
          </w:pPr>
          <w:hyperlink w:anchor="_Toc29678" w:history="1">
            <w:r>
              <w:rPr>
                <w:sz w:val="24"/>
                <w:szCs w:val="24"/>
              </w:rPr>
              <w:t>12. Intended Users</w:t>
            </w:r>
            <w:r>
              <w:rPr>
                <w:sz w:val="24"/>
                <w:szCs w:val="24"/>
              </w:rPr>
              <w:tab/>
            </w:r>
            <w:r>
              <w:rPr>
                <w:sz w:val="24"/>
                <w:szCs w:val="24"/>
              </w:rPr>
              <w:fldChar w:fldCharType="begin"/>
            </w:r>
            <w:r>
              <w:rPr>
                <w:sz w:val="24"/>
                <w:szCs w:val="24"/>
              </w:rPr>
              <w:instrText xml:space="preserve"> PAGEREF _Toc29678 \h </w:instrText>
            </w:r>
            <w:r>
              <w:rPr>
                <w:sz w:val="24"/>
                <w:szCs w:val="24"/>
              </w:rPr>
            </w:r>
            <w:r>
              <w:rPr>
                <w:sz w:val="24"/>
                <w:szCs w:val="24"/>
              </w:rPr>
              <w:fldChar w:fldCharType="separate"/>
            </w:r>
            <w:r>
              <w:rPr>
                <w:sz w:val="24"/>
                <w:szCs w:val="24"/>
              </w:rPr>
              <w:t>7</w:t>
            </w:r>
            <w:r>
              <w:rPr>
                <w:sz w:val="24"/>
                <w:szCs w:val="24"/>
              </w:rPr>
              <w:fldChar w:fldCharType="end"/>
            </w:r>
          </w:hyperlink>
        </w:p>
        <w:p w14:paraId="3862ADA8" w14:textId="77777777" w:rsidR="00D06CE1" w:rsidRDefault="00D06CE1">
          <w:pPr>
            <w:pStyle w:val="WPSOffice1"/>
            <w:tabs>
              <w:tab w:val="right" w:leader="dot" w:pos="8640"/>
            </w:tabs>
            <w:spacing w:line="360" w:lineRule="auto"/>
            <w:rPr>
              <w:sz w:val="24"/>
              <w:szCs w:val="24"/>
            </w:rPr>
          </w:pPr>
          <w:hyperlink w:anchor="_Toc12397" w:history="1">
            <w:r>
              <w:rPr>
                <w:sz w:val="24"/>
                <w:szCs w:val="24"/>
              </w:rPr>
              <w:t>13. Mockups</w:t>
            </w:r>
            <w:r>
              <w:rPr>
                <w:sz w:val="24"/>
                <w:szCs w:val="24"/>
              </w:rPr>
              <w:tab/>
            </w:r>
            <w:r>
              <w:rPr>
                <w:sz w:val="24"/>
                <w:szCs w:val="24"/>
              </w:rPr>
              <w:fldChar w:fldCharType="begin"/>
            </w:r>
            <w:r>
              <w:rPr>
                <w:sz w:val="24"/>
                <w:szCs w:val="24"/>
              </w:rPr>
              <w:instrText xml:space="preserve"> PAGEREF _Toc12397 \h </w:instrText>
            </w:r>
            <w:r>
              <w:rPr>
                <w:sz w:val="24"/>
                <w:szCs w:val="24"/>
              </w:rPr>
            </w:r>
            <w:r>
              <w:rPr>
                <w:sz w:val="24"/>
                <w:szCs w:val="24"/>
              </w:rPr>
              <w:fldChar w:fldCharType="separate"/>
            </w:r>
            <w:r>
              <w:rPr>
                <w:sz w:val="24"/>
                <w:szCs w:val="24"/>
              </w:rPr>
              <w:t>7</w:t>
            </w:r>
            <w:r>
              <w:rPr>
                <w:sz w:val="24"/>
                <w:szCs w:val="24"/>
              </w:rPr>
              <w:fldChar w:fldCharType="end"/>
            </w:r>
          </w:hyperlink>
        </w:p>
        <w:p w14:paraId="3CACDCA6" w14:textId="77777777" w:rsidR="00D06CE1" w:rsidRDefault="00D06CE1">
          <w:pPr>
            <w:pStyle w:val="WPSOffice1"/>
            <w:tabs>
              <w:tab w:val="right" w:leader="dot" w:pos="8640"/>
            </w:tabs>
            <w:spacing w:line="360" w:lineRule="auto"/>
            <w:rPr>
              <w:sz w:val="24"/>
              <w:szCs w:val="24"/>
            </w:rPr>
          </w:pPr>
          <w:hyperlink w:anchor="_Toc10571" w:history="1">
            <w:r>
              <w:rPr>
                <w:sz w:val="24"/>
                <w:szCs w:val="24"/>
              </w:rPr>
              <w:t>14. Timeline</w:t>
            </w:r>
            <w:r>
              <w:rPr>
                <w:sz w:val="24"/>
                <w:szCs w:val="24"/>
              </w:rPr>
              <w:tab/>
            </w:r>
            <w:r>
              <w:rPr>
                <w:sz w:val="24"/>
                <w:szCs w:val="24"/>
              </w:rPr>
              <w:fldChar w:fldCharType="begin"/>
            </w:r>
            <w:r>
              <w:rPr>
                <w:sz w:val="24"/>
                <w:szCs w:val="24"/>
              </w:rPr>
              <w:instrText xml:space="preserve"> PAGEREF _Toc10571 \h </w:instrText>
            </w:r>
            <w:r>
              <w:rPr>
                <w:sz w:val="24"/>
                <w:szCs w:val="24"/>
              </w:rPr>
            </w:r>
            <w:r>
              <w:rPr>
                <w:sz w:val="24"/>
                <w:szCs w:val="24"/>
              </w:rPr>
              <w:fldChar w:fldCharType="separate"/>
            </w:r>
            <w:r>
              <w:rPr>
                <w:sz w:val="24"/>
                <w:szCs w:val="24"/>
              </w:rPr>
              <w:t>9</w:t>
            </w:r>
            <w:r>
              <w:rPr>
                <w:sz w:val="24"/>
                <w:szCs w:val="24"/>
              </w:rPr>
              <w:fldChar w:fldCharType="end"/>
            </w:r>
          </w:hyperlink>
        </w:p>
        <w:p w14:paraId="4E99A53E" w14:textId="77777777" w:rsidR="00D06CE1" w:rsidRDefault="00D06CE1">
          <w:pPr>
            <w:pStyle w:val="WPSOffice1"/>
            <w:tabs>
              <w:tab w:val="right" w:leader="dot" w:pos="8640"/>
            </w:tabs>
            <w:spacing w:line="360" w:lineRule="auto"/>
            <w:rPr>
              <w:sz w:val="24"/>
              <w:szCs w:val="24"/>
            </w:rPr>
          </w:pPr>
          <w:hyperlink w:anchor="_Toc23823" w:history="1">
            <w:r>
              <w:rPr>
                <w:sz w:val="24"/>
                <w:szCs w:val="24"/>
              </w:rPr>
              <w:t>15. Conclusion</w:t>
            </w:r>
            <w:r>
              <w:rPr>
                <w:sz w:val="24"/>
                <w:szCs w:val="24"/>
              </w:rPr>
              <w:tab/>
            </w:r>
            <w:r>
              <w:rPr>
                <w:sz w:val="24"/>
                <w:szCs w:val="24"/>
              </w:rPr>
              <w:fldChar w:fldCharType="begin"/>
            </w:r>
            <w:r>
              <w:rPr>
                <w:sz w:val="24"/>
                <w:szCs w:val="24"/>
              </w:rPr>
              <w:instrText xml:space="preserve"> PAGEREF _Toc23823 \h </w:instrText>
            </w:r>
            <w:r>
              <w:rPr>
                <w:sz w:val="24"/>
                <w:szCs w:val="24"/>
              </w:rPr>
            </w:r>
            <w:r>
              <w:rPr>
                <w:sz w:val="24"/>
                <w:szCs w:val="24"/>
              </w:rPr>
              <w:fldChar w:fldCharType="separate"/>
            </w:r>
            <w:r>
              <w:rPr>
                <w:sz w:val="24"/>
                <w:szCs w:val="24"/>
              </w:rPr>
              <w:t>9</w:t>
            </w:r>
            <w:r>
              <w:rPr>
                <w:sz w:val="24"/>
                <w:szCs w:val="24"/>
              </w:rPr>
              <w:fldChar w:fldCharType="end"/>
            </w:r>
          </w:hyperlink>
        </w:p>
        <w:p w14:paraId="77652CA9" w14:textId="77777777" w:rsidR="00D06CE1" w:rsidRDefault="00D06CE1">
          <w:pPr>
            <w:pStyle w:val="WPSOffice1"/>
            <w:tabs>
              <w:tab w:val="right" w:leader="dot" w:pos="8640"/>
            </w:tabs>
            <w:spacing w:line="360" w:lineRule="auto"/>
            <w:rPr>
              <w:sz w:val="24"/>
              <w:szCs w:val="24"/>
            </w:rPr>
          </w:pPr>
          <w:hyperlink w:anchor="_Toc10844" w:history="1">
            <w:r>
              <w:rPr>
                <w:sz w:val="24"/>
                <w:szCs w:val="24"/>
              </w:rPr>
              <w:t>References</w:t>
            </w:r>
            <w:r>
              <w:rPr>
                <w:sz w:val="24"/>
                <w:szCs w:val="24"/>
              </w:rPr>
              <w:tab/>
            </w:r>
            <w:r>
              <w:rPr>
                <w:sz w:val="24"/>
                <w:szCs w:val="24"/>
              </w:rPr>
              <w:fldChar w:fldCharType="begin"/>
            </w:r>
            <w:r>
              <w:rPr>
                <w:sz w:val="24"/>
                <w:szCs w:val="24"/>
              </w:rPr>
              <w:instrText xml:space="preserve"> PAGEREF _Toc10844 \h </w:instrText>
            </w:r>
            <w:r>
              <w:rPr>
                <w:sz w:val="24"/>
                <w:szCs w:val="24"/>
              </w:rPr>
            </w:r>
            <w:r>
              <w:rPr>
                <w:sz w:val="24"/>
                <w:szCs w:val="24"/>
              </w:rPr>
              <w:fldChar w:fldCharType="separate"/>
            </w:r>
            <w:r>
              <w:rPr>
                <w:sz w:val="24"/>
                <w:szCs w:val="24"/>
              </w:rPr>
              <w:t>9</w:t>
            </w:r>
            <w:r>
              <w:rPr>
                <w:sz w:val="24"/>
                <w:szCs w:val="24"/>
              </w:rPr>
              <w:fldChar w:fldCharType="end"/>
            </w:r>
          </w:hyperlink>
        </w:p>
        <w:p w14:paraId="7F6F5A3C" w14:textId="77777777" w:rsidR="00D06CE1" w:rsidRDefault="00000000">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p w14:paraId="6DE59FF6" w14:textId="77777777" w:rsidR="00D06CE1" w:rsidRDefault="00000000">
          <w:pPr>
            <w:spacing w:line="360" w:lineRule="auto"/>
            <w:rPr>
              <w:rFonts w:ascii="Times New Roman" w:hAnsi="Times New Roman" w:cs="Times New Roman"/>
            </w:rPr>
          </w:pPr>
        </w:p>
      </w:sdtContent>
    </w:sdt>
    <w:p w14:paraId="1D369D6D" w14:textId="77777777" w:rsidR="00D06CE1" w:rsidRDefault="00D06CE1">
      <w:pPr>
        <w:spacing w:line="360" w:lineRule="auto"/>
        <w:rPr>
          <w:rFonts w:ascii="Times New Roman" w:hAnsi="Times New Roman" w:cs="Times New Roman"/>
        </w:rPr>
      </w:pPr>
    </w:p>
    <w:p w14:paraId="53421837" w14:textId="77777777" w:rsidR="00D06CE1" w:rsidRDefault="00D06CE1">
      <w:pPr>
        <w:spacing w:line="360" w:lineRule="auto"/>
        <w:rPr>
          <w:rFonts w:ascii="Times New Roman" w:hAnsi="Times New Roman" w:cs="Times New Roman"/>
        </w:rPr>
      </w:pPr>
    </w:p>
    <w:p w14:paraId="29A7E9F9" w14:textId="77777777" w:rsidR="00D06CE1" w:rsidRDefault="00D06CE1">
      <w:pPr>
        <w:spacing w:line="360" w:lineRule="auto"/>
        <w:rPr>
          <w:rFonts w:ascii="Times New Roman" w:hAnsi="Times New Roman" w:cs="Times New Roman"/>
        </w:rPr>
      </w:pPr>
    </w:p>
    <w:p w14:paraId="29C7AFD4" w14:textId="77777777" w:rsidR="00D06CE1" w:rsidRDefault="00D06CE1">
      <w:pPr>
        <w:spacing w:line="360" w:lineRule="auto"/>
        <w:rPr>
          <w:rFonts w:ascii="Times New Roman" w:hAnsi="Times New Roman" w:cs="Times New Roman"/>
        </w:rPr>
      </w:pPr>
    </w:p>
    <w:p w14:paraId="6CB11E98" w14:textId="77777777" w:rsidR="00D06CE1" w:rsidRDefault="00D06CE1">
      <w:pPr>
        <w:pStyle w:val="Heading1"/>
        <w:spacing w:before="120" w:after="120" w:line="360" w:lineRule="auto"/>
        <w:ind w:firstLineChars="50" w:firstLine="141"/>
        <w:rPr>
          <w:rFonts w:ascii="Times New Roman" w:hAnsi="Times New Roman" w:cs="Times New Roman"/>
        </w:rPr>
        <w:sectPr w:rsidR="00D06CE1">
          <w:pgSz w:w="11906" w:h="16838"/>
          <w:pgMar w:top="1440" w:right="1440" w:bottom="1440" w:left="1800" w:header="720" w:footer="720" w:gutter="0"/>
          <w:pgNumType w:fmt="upperRoman"/>
          <w:cols w:space="720"/>
          <w:docGrid w:linePitch="360"/>
        </w:sectPr>
      </w:pPr>
      <w:bookmarkStart w:id="1" w:name="_Toc2034"/>
    </w:p>
    <w:p w14:paraId="61EFB177" w14:textId="77777777" w:rsidR="00D06CE1" w:rsidRDefault="00000000" w:rsidP="00CA4711">
      <w:pPr>
        <w:pStyle w:val="Heading1"/>
        <w:spacing w:before="120" w:after="120" w:line="360" w:lineRule="auto"/>
        <w:rPr>
          <w:rFonts w:ascii="Times New Roman" w:hAnsi="Times New Roman" w:cs="Times New Roman"/>
        </w:rPr>
      </w:pPr>
      <w:r>
        <w:rPr>
          <w:rFonts w:ascii="Times New Roman" w:hAnsi="Times New Roman" w:cs="Times New Roman"/>
        </w:rPr>
        <w:lastRenderedPageBreak/>
        <w:t>1. Introduction</w:t>
      </w:r>
      <w:bookmarkEnd w:id="1"/>
    </w:p>
    <w:p w14:paraId="437812FF" w14:textId="228660AF" w:rsidR="00D06CE1"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Customer-agent interactions in call centers hold valuable insights into customer mood, intent, and buying probability. Traditional sentiment analysis focuses only on binary positive/negative classification, but real conversations involve multi-faceted </w:t>
      </w:r>
      <w:proofErr w:type="gramStart"/>
      <w:r>
        <w:rPr>
          <w:rFonts w:ascii="Times New Roman" w:hAnsi="Times New Roman" w:cs="Times New Roman"/>
          <w:sz w:val="24"/>
          <w:szCs w:val="24"/>
        </w:rPr>
        <w:t>features</w:t>
      </w:r>
      <w:r w:rsidR="00CA4711">
        <w:rPr>
          <w:rFonts w:ascii="Times New Roman" w:hAnsi="Times New Roman" w:cs="Times New Roman"/>
          <w:sz w:val="24"/>
          <w:szCs w:val="24"/>
        </w:rPr>
        <w:t xml:space="preserve">  </w:t>
      </w:r>
      <w:r>
        <w:rPr>
          <w:rFonts w:ascii="Times New Roman" w:hAnsi="Times New Roman" w:cs="Times New Roman"/>
          <w:sz w:val="24"/>
          <w:szCs w:val="24"/>
        </w:rPr>
        <w:t>such</w:t>
      </w:r>
      <w:proofErr w:type="gramEnd"/>
      <w:r>
        <w:rPr>
          <w:rFonts w:ascii="Times New Roman" w:hAnsi="Times New Roman" w:cs="Times New Roman"/>
          <w:sz w:val="24"/>
          <w:szCs w:val="24"/>
        </w:rPr>
        <w:t xml:space="preserve"> as tone, pitch, speech pauses, conversational context, and emotional dynamics. </w:t>
      </w:r>
      <w:r w:rsidR="00CA4711">
        <w:rPr>
          <w:rFonts w:ascii="Times New Roman" w:hAnsi="Times New Roman" w:cs="Times New Roman"/>
          <w:sz w:val="24"/>
          <w:szCs w:val="24"/>
        </w:rPr>
        <w:t xml:space="preserve">   </w:t>
      </w:r>
      <w:r>
        <w:rPr>
          <w:rFonts w:ascii="Times New Roman" w:hAnsi="Times New Roman" w:cs="Times New Roman"/>
          <w:sz w:val="24"/>
          <w:szCs w:val="24"/>
        </w:rPr>
        <w:t xml:space="preserve">This project aims to develop an AI-powered, multimodal system that integrates </w:t>
      </w:r>
      <w:r w:rsidR="00CA4711">
        <w:rPr>
          <w:rFonts w:ascii="Times New Roman" w:hAnsi="Times New Roman" w:cs="Times New Roman"/>
          <w:sz w:val="24"/>
          <w:szCs w:val="24"/>
        </w:rPr>
        <w:t xml:space="preserve">     </w:t>
      </w:r>
      <w:r>
        <w:rPr>
          <w:rFonts w:ascii="Times New Roman" w:hAnsi="Times New Roman" w:cs="Times New Roman"/>
          <w:sz w:val="24"/>
          <w:szCs w:val="24"/>
        </w:rPr>
        <w:t xml:space="preserve">Natural Language Processing (NLP) with Speech Emotion Recognition (SER) to </w:t>
      </w:r>
      <w:r w:rsidR="00CA4711">
        <w:rPr>
          <w:rFonts w:ascii="Times New Roman" w:hAnsi="Times New Roman" w:cs="Times New Roman"/>
          <w:sz w:val="24"/>
          <w:szCs w:val="24"/>
        </w:rPr>
        <w:t xml:space="preserve">  </w:t>
      </w:r>
      <w:r>
        <w:rPr>
          <w:rFonts w:ascii="Times New Roman" w:hAnsi="Times New Roman" w:cs="Times New Roman"/>
          <w:sz w:val="24"/>
          <w:szCs w:val="24"/>
        </w:rPr>
        <w:t xml:space="preserve">analyze both textual and acoustic data from call recordings. Beyond sentiment </w:t>
      </w:r>
      <w:r w:rsidR="00CA4711">
        <w:rPr>
          <w:rFonts w:ascii="Times New Roman" w:hAnsi="Times New Roman" w:cs="Times New Roman"/>
          <w:sz w:val="24"/>
          <w:szCs w:val="24"/>
        </w:rPr>
        <w:t xml:space="preserve">   </w:t>
      </w:r>
      <w:r>
        <w:rPr>
          <w:rFonts w:ascii="Times New Roman" w:hAnsi="Times New Roman" w:cs="Times New Roman"/>
          <w:sz w:val="24"/>
          <w:szCs w:val="24"/>
        </w:rPr>
        <w:t xml:space="preserve">detection, the system will estimate conversion probability, track customer-agent </w:t>
      </w:r>
      <w:r w:rsidR="00CA4711">
        <w:rPr>
          <w:rFonts w:ascii="Times New Roman" w:hAnsi="Times New Roman" w:cs="Times New Roman"/>
          <w:sz w:val="24"/>
          <w:szCs w:val="24"/>
        </w:rPr>
        <w:t xml:space="preserve">  </w:t>
      </w:r>
      <w:r>
        <w:rPr>
          <w:rFonts w:ascii="Times New Roman" w:hAnsi="Times New Roman" w:cs="Times New Roman"/>
          <w:sz w:val="24"/>
          <w:szCs w:val="24"/>
        </w:rPr>
        <w:t>dialogue flow, and provide actionable insights through advanced visualization dashboards.</w:t>
      </w:r>
    </w:p>
    <w:p w14:paraId="707DA8A2" w14:textId="77777777" w:rsidR="00D06CE1" w:rsidRDefault="00000000" w:rsidP="00CA4711">
      <w:pPr>
        <w:pStyle w:val="Heading1"/>
        <w:spacing w:before="120" w:after="120" w:line="360" w:lineRule="auto"/>
        <w:rPr>
          <w:rFonts w:ascii="Times New Roman" w:hAnsi="Times New Roman" w:cs="Times New Roman"/>
        </w:rPr>
      </w:pPr>
      <w:bookmarkStart w:id="2" w:name="_Toc20385"/>
      <w:r>
        <w:rPr>
          <w:rFonts w:ascii="Times New Roman" w:hAnsi="Times New Roman" w:cs="Times New Roman"/>
        </w:rPr>
        <w:t>2. Objective</w:t>
      </w:r>
      <w:bookmarkEnd w:id="2"/>
    </w:p>
    <w:p w14:paraId="5956A8FB" w14:textId="77777777" w:rsidR="00CA4711"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primary objective is to design a low-cost, open-source, and student-friendly AI system capable of:</w:t>
      </w:r>
    </w:p>
    <w:p w14:paraId="1FBB538D" w14:textId="0413AB06" w:rsidR="00D06CE1"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Transcribing telephonic conversations using state-of-the-art ASR (Automatic Speech Recognition).</w:t>
      </w:r>
      <w:r>
        <w:rPr>
          <w:rFonts w:ascii="Times New Roman" w:hAnsi="Times New Roman" w:cs="Times New Roman"/>
          <w:sz w:val="24"/>
          <w:szCs w:val="24"/>
        </w:rPr>
        <w:br/>
        <w:t>Identifying and classifying customer sentiments and emotional states.</w:t>
      </w:r>
      <w:r>
        <w:rPr>
          <w:rFonts w:ascii="Times New Roman" w:hAnsi="Times New Roman" w:cs="Times New Roman"/>
          <w:sz w:val="24"/>
          <w:szCs w:val="24"/>
        </w:rPr>
        <w:br/>
        <w:t>Modeling conversational dynamics (e.g., interruptions, hesitation, sentiment drift).</w:t>
      </w:r>
      <w:r>
        <w:rPr>
          <w:rFonts w:ascii="Times New Roman" w:hAnsi="Times New Roman" w:cs="Times New Roman"/>
          <w:sz w:val="24"/>
          <w:szCs w:val="24"/>
        </w:rPr>
        <w:br/>
        <w:t>Predicting the probability of successful sales conversions with interpretable AI techniques.</w:t>
      </w:r>
      <w:r>
        <w:rPr>
          <w:rFonts w:ascii="Times New Roman" w:hAnsi="Times New Roman" w:cs="Times New Roman"/>
          <w:sz w:val="24"/>
          <w:szCs w:val="24"/>
        </w:rPr>
        <w:br/>
        <w:t xml:space="preserve">Providing visual, interactive dashboards for managers to assess customer satisfaction </w:t>
      </w:r>
      <w:r w:rsidR="00CA4711">
        <w:rPr>
          <w:rFonts w:ascii="Times New Roman" w:hAnsi="Times New Roman" w:cs="Times New Roman"/>
          <w:sz w:val="24"/>
          <w:szCs w:val="24"/>
        </w:rPr>
        <w:t xml:space="preserve">  </w:t>
      </w:r>
      <w:r>
        <w:rPr>
          <w:rFonts w:ascii="Times New Roman" w:hAnsi="Times New Roman" w:cs="Times New Roman"/>
          <w:sz w:val="24"/>
          <w:szCs w:val="24"/>
        </w:rPr>
        <w:t>and agent performance.</w:t>
      </w:r>
    </w:p>
    <w:p w14:paraId="70811612" w14:textId="77777777" w:rsidR="00D06CE1" w:rsidRDefault="00000000" w:rsidP="00CA4711">
      <w:pPr>
        <w:pStyle w:val="Heading1"/>
        <w:spacing w:before="120" w:after="120" w:line="360" w:lineRule="auto"/>
        <w:rPr>
          <w:rFonts w:ascii="Times New Roman" w:hAnsi="Times New Roman" w:cs="Times New Roman"/>
        </w:rPr>
      </w:pPr>
      <w:r>
        <w:rPr>
          <w:rFonts w:ascii="Times New Roman" w:hAnsi="Times New Roman" w:cs="Times New Roman"/>
        </w:rPr>
        <w:t xml:space="preserve">3. </w:t>
      </w:r>
      <w:bookmarkStart w:id="3" w:name="_Toc30880"/>
      <w:r>
        <w:rPr>
          <w:rFonts w:ascii="Times New Roman" w:hAnsi="Times New Roman" w:cs="Times New Roman"/>
        </w:rPr>
        <w:t>Literature Review</w:t>
      </w:r>
      <w:bookmarkEnd w:id="3"/>
    </w:p>
    <w:p w14:paraId="2338A62E" w14:textId="2FFD42E4" w:rsidR="00D06CE1"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Existing systems fall short of providing a complete multimodal, explainable, and cost-effective solution:</w:t>
      </w:r>
      <w:r>
        <w:rPr>
          <w:rFonts w:ascii="Times New Roman" w:hAnsi="Times New Roman" w:cs="Times New Roman"/>
          <w:sz w:val="24"/>
          <w:szCs w:val="24"/>
        </w:rPr>
        <w:br/>
        <w:t>IBM Watson Tone Analyzer – Detects emotions in text but lacks support for prosodic features in speech.</w:t>
      </w:r>
      <w:r>
        <w:rPr>
          <w:rFonts w:ascii="Times New Roman" w:hAnsi="Times New Roman" w:cs="Times New Roman"/>
          <w:sz w:val="24"/>
          <w:szCs w:val="24"/>
        </w:rPr>
        <w:br/>
        <w:t xml:space="preserve">Amazon Contact Lens – Provides speech-to-text and sentiment analysis but is </w:t>
      </w:r>
      <w:r w:rsidR="00CA4711">
        <w:rPr>
          <w:rFonts w:ascii="Times New Roman" w:hAnsi="Times New Roman" w:cs="Times New Roman"/>
          <w:sz w:val="24"/>
          <w:szCs w:val="24"/>
        </w:rPr>
        <w:t xml:space="preserve">  </w:t>
      </w:r>
      <w:r>
        <w:rPr>
          <w:rFonts w:ascii="Times New Roman" w:hAnsi="Times New Roman" w:cs="Times New Roman"/>
          <w:sz w:val="24"/>
          <w:szCs w:val="24"/>
        </w:rPr>
        <w:t>proprietary and expensive.</w:t>
      </w:r>
      <w:r>
        <w:rPr>
          <w:rFonts w:ascii="Times New Roman" w:hAnsi="Times New Roman" w:cs="Times New Roman"/>
          <w:sz w:val="24"/>
          <w:szCs w:val="24"/>
        </w:rPr>
        <w:br/>
        <w:t>Google Cloud Speech + Sentiment – Offers transcription and sentiment classification</w:t>
      </w:r>
      <w:r w:rsidR="00CA4711">
        <w:rPr>
          <w:rFonts w:ascii="Times New Roman" w:hAnsi="Times New Roman" w:cs="Times New Roman"/>
          <w:sz w:val="24"/>
          <w:szCs w:val="24"/>
        </w:rPr>
        <w:t xml:space="preserve">  </w:t>
      </w:r>
      <w:r>
        <w:rPr>
          <w:rFonts w:ascii="Times New Roman" w:hAnsi="Times New Roman" w:cs="Times New Roman"/>
          <w:sz w:val="24"/>
          <w:szCs w:val="24"/>
        </w:rPr>
        <w:t xml:space="preserve"> but lacks sales forecasting.</w:t>
      </w:r>
    </w:p>
    <w:p w14:paraId="4F4BED14" w14:textId="77777777" w:rsidR="00D06CE1" w:rsidRDefault="00000000" w:rsidP="00CA4711">
      <w:pPr>
        <w:pStyle w:val="Heading1"/>
        <w:spacing w:before="120" w:after="120" w:line="360" w:lineRule="auto"/>
        <w:rPr>
          <w:rFonts w:ascii="Times New Roman" w:hAnsi="Times New Roman" w:cs="Times New Roman"/>
        </w:rPr>
      </w:pPr>
      <w:r>
        <w:rPr>
          <w:rFonts w:ascii="Times New Roman" w:hAnsi="Times New Roman" w:cs="Times New Roman"/>
        </w:rPr>
        <w:lastRenderedPageBreak/>
        <w:t xml:space="preserve">4. </w:t>
      </w:r>
      <w:bookmarkStart w:id="4" w:name="_Toc27694"/>
      <w:r>
        <w:rPr>
          <w:rFonts w:ascii="Times New Roman" w:hAnsi="Times New Roman" w:cs="Times New Roman"/>
        </w:rPr>
        <w:t>Problem Statement</w:t>
      </w:r>
      <w:bookmarkEnd w:id="4"/>
    </w:p>
    <w:p w14:paraId="707BC680" w14:textId="1EE82829" w:rsidR="00D06CE1"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Call centers generate massive amounts of conversational data every day, yet most organizations lack affordable and robust systems that can truly understand not only</w:t>
      </w:r>
      <w:r w:rsidR="00CA4711">
        <w:rPr>
          <w:rFonts w:ascii="Times New Roman" w:hAnsi="Times New Roman" w:cs="Times New Roman"/>
          <w:sz w:val="24"/>
          <w:szCs w:val="24"/>
        </w:rPr>
        <w:t xml:space="preserve">   </w:t>
      </w:r>
      <w:r>
        <w:rPr>
          <w:rFonts w:ascii="Times New Roman" w:hAnsi="Times New Roman" w:cs="Times New Roman"/>
          <w:sz w:val="24"/>
          <w:szCs w:val="24"/>
        </w:rPr>
        <w:t xml:space="preserve"> what customers say but also how they say it. Existing solutions are often restricted </w:t>
      </w:r>
      <w:r w:rsidR="00CA4711">
        <w:rPr>
          <w:rFonts w:ascii="Times New Roman" w:hAnsi="Times New Roman" w:cs="Times New Roman"/>
          <w:sz w:val="24"/>
          <w:szCs w:val="24"/>
        </w:rPr>
        <w:t xml:space="preserve">          </w:t>
      </w:r>
      <w:r>
        <w:rPr>
          <w:rFonts w:ascii="Times New Roman" w:hAnsi="Times New Roman" w:cs="Times New Roman"/>
          <w:sz w:val="24"/>
          <w:szCs w:val="24"/>
        </w:rPr>
        <w:t xml:space="preserve">to text-based sentiment classification, ignoring important paralinguistic cues such </w:t>
      </w:r>
      <w:r w:rsidR="00CA4711">
        <w:rPr>
          <w:rFonts w:ascii="Times New Roman" w:hAnsi="Times New Roman" w:cs="Times New Roman"/>
          <w:sz w:val="24"/>
          <w:szCs w:val="24"/>
        </w:rPr>
        <w:t xml:space="preserve">          </w:t>
      </w:r>
      <w:r>
        <w:rPr>
          <w:rFonts w:ascii="Times New Roman" w:hAnsi="Times New Roman" w:cs="Times New Roman"/>
          <w:sz w:val="24"/>
          <w:szCs w:val="24"/>
        </w:rPr>
        <w:t>as tone, pitch, stress, pauses, and emotional intensity, all of which carry crucial information about customer intent. Moreover, enterprise-grade tools that provide</w:t>
      </w:r>
      <w:r w:rsidR="00CA4711">
        <w:rPr>
          <w:rFonts w:ascii="Times New Roman" w:hAnsi="Times New Roman" w:cs="Times New Roman"/>
          <w:sz w:val="24"/>
          <w:szCs w:val="24"/>
        </w:rPr>
        <w:t xml:space="preserve">    </w:t>
      </w:r>
      <w:r>
        <w:rPr>
          <w:rFonts w:ascii="Times New Roman" w:hAnsi="Times New Roman" w:cs="Times New Roman"/>
          <w:sz w:val="24"/>
          <w:szCs w:val="24"/>
        </w:rPr>
        <w:t xml:space="preserve"> partial multimodal analysis</w:t>
      </w:r>
      <w:r w:rsidR="00CA4711">
        <w:rPr>
          <w:rFonts w:ascii="Times New Roman" w:hAnsi="Times New Roman" w:cs="Times New Roman"/>
          <w:sz w:val="24"/>
          <w:szCs w:val="24"/>
        </w:rPr>
        <w:t xml:space="preserve"> </w:t>
      </w:r>
      <w:r>
        <w:rPr>
          <w:rFonts w:ascii="Times New Roman" w:hAnsi="Times New Roman" w:cs="Times New Roman"/>
          <w:sz w:val="24"/>
          <w:szCs w:val="24"/>
        </w:rPr>
        <w:t xml:space="preserve">are often prohibitively expensive, limiting accessibility </w:t>
      </w:r>
      <w:r w:rsidR="00CA4711">
        <w:rPr>
          <w:rFonts w:ascii="Times New Roman" w:hAnsi="Times New Roman" w:cs="Times New Roman"/>
          <w:sz w:val="24"/>
          <w:szCs w:val="24"/>
        </w:rPr>
        <w:t xml:space="preserve">       </w:t>
      </w:r>
      <w:r>
        <w:rPr>
          <w:rFonts w:ascii="Times New Roman" w:hAnsi="Times New Roman" w:cs="Times New Roman"/>
          <w:sz w:val="24"/>
          <w:szCs w:val="24"/>
        </w:rPr>
        <w:t>for academic research and small to medium-sized businesses. Current systems also</w:t>
      </w:r>
      <w:r w:rsidR="00CA4711">
        <w:rPr>
          <w:rFonts w:ascii="Times New Roman" w:hAnsi="Times New Roman" w:cs="Times New Roman"/>
          <w:sz w:val="24"/>
          <w:szCs w:val="24"/>
        </w:rPr>
        <w:t xml:space="preserve">      </w:t>
      </w:r>
      <w:r>
        <w:rPr>
          <w:rFonts w:ascii="Times New Roman" w:hAnsi="Times New Roman" w:cs="Times New Roman"/>
          <w:sz w:val="24"/>
          <w:szCs w:val="24"/>
        </w:rPr>
        <w:t xml:space="preserve"> fall short in capturing the natural dynamics of a conversation, such as interruptions, hesitation, sentiment drift, and agent responsiveness, resulting in incomplete insights. More critically, these tools are largely descriptive and fail to provide predictive </w:t>
      </w:r>
      <w:r w:rsidR="00CA4711">
        <w:rPr>
          <w:rFonts w:ascii="Times New Roman" w:hAnsi="Times New Roman" w:cs="Times New Roman"/>
          <w:sz w:val="24"/>
          <w:szCs w:val="24"/>
        </w:rPr>
        <w:t xml:space="preserve">  </w:t>
      </w:r>
      <w:r>
        <w:rPr>
          <w:rFonts w:ascii="Times New Roman" w:hAnsi="Times New Roman" w:cs="Times New Roman"/>
          <w:sz w:val="24"/>
          <w:szCs w:val="24"/>
        </w:rPr>
        <w:t xml:space="preserve">analytics, such as estimating the probability of a successful sale, which is a key </w:t>
      </w:r>
      <w:r w:rsidR="007111D3">
        <w:rPr>
          <w:rFonts w:ascii="Times New Roman" w:hAnsi="Times New Roman" w:cs="Times New Roman"/>
          <w:sz w:val="24"/>
          <w:szCs w:val="24"/>
        </w:rPr>
        <w:t xml:space="preserve">       </w:t>
      </w:r>
      <w:r>
        <w:rPr>
          <w:rFonts w:ascii="Times New Roman" w:hAnsi="Times New Roman" w:cs="Times New Roman"/>
          <w:sz w:val="24"/>
          <w:szCs w:val="24"/>
        </w:rPr>
        <w:t xml:space="preserve">metric for call centers aiming to optimize operations. </w:t>
      </w:r>
    </w:p>
    <w:p w14:paraId="40BE7812" w14:textId="77777777" w:rsidR="007111D3" w:rsidRDefault="007111D3" w:rsidP="00CA4711">
      <w:pPr>
        <w:spacing w:before="120" w:after="120" w:line="360" w:lineRule="auto"/>
        <w:rPr>
          <w:rFonts w:ascii="Times New Roman" w:hAnsi="Times New Roman" w:cs="Times New Roman"/>
          <w:sz w:val="24"/>
          <w:szCs w:val="24"/>
        </w:rPr>
      </w:pPr>
    </w:p>
    <w:p w14:paraId="1021605C" w14:textId="77777777" w:rsidR="007111D3" w:rsidRDefault="007111D3" w:rsidP="00CA4711">
      <w:pPr>
        <w:spacing w:before="120" w:after="120" w:line="360" w:lineRule="auto"/>
        <w:rPr>
          <w:rFonts w:ascii="Times New Roman" w:hAnsi="Times New Roman" w:cs="Times New Roman"/>
          <w:sz w:val="24"/>
          <w:szCs w:val="24"/>
        </w:rPr>
      </w:pPr>
    </w:p>
    <w:p w14:paraId="4A44A5F9" w14:textId="77777777" w:rsidR="007111D3" w:rsidRDefault="007111D3" w:rsidP="00CA4711">
      <w:pPr>
        <w:spacing w:before="120" w:after="120" w:line="360" w:lineRule="auto"/>
        <w:rPr>
          <w:rFonts w:ascii="Times New Roman" w:hAnsi="Times New Roman" w:cs="Times New Roman"/>
          <w:sz w:val="24"/>
          <w:szCs w:val="24"/>
        </w:rPr>
      </w:pPr>
    </w:p>
    <w:p w14:paraId="203B2C2F" w14:textId="77777777" w:rsidR="007111D3" w:rsidRDefault="007111D3" w:rsidP="00CA4711">
      <w:pPr>
        <w:spacing w:before="120" w:after="120" w:line="360" w:lineRule="auto"/>
        <w:rPr>
          <w:rFonts w:ascii="Times New Roman" w:hAnsi="Times New Roman" w:cs="Times New Roman"/>
          <w:sz w:val="24"/>
          <w:szCs w:val="24"/>
        </w:rPr>
      </w:pPr>
    </w:p>
    <w:p w14:paraId="2543290F" w14:textId="77777777" w:rsidR="007111D3" w:rsidRDefault="007111D3" w:rsidP="00CA4711">
      <w:pPr>
        <w:spacing w:before="120" w:after="120" w:line="360" w:lineRule="auto"/>
        <w:rPr>
          <w:rFonts w:ascii="Times New Roman" w:hAnsi="Times New Roman" w:cs="Times New Roman"/>
          <w:sz w:val="24"/>
          <w:szCs w:val="24"/>
        </w:rPr>
      </w:pPr>
    </w:p>
    <w:p w14:paraId="672D2328" w14:textId="77777777" w:rsidR="007111D3" w:rsidRDefault="007111D3" w:rsidP="00CA4711">
      <w:pPr>
        <w:spacing w:before="120" w:after="120" w:line="360" w:lineRule="auto"/>
        <w:rPr>
          <w:rFonts w:ascii="Times New Roman" w:hAnsi="Times New Roman" w:cs="Times New Roman"/>
          <w:sz w:val="24"/>
          <w:szCs w:val="24"/>
        </w:rPr>
      </w:pPr>
    </w:p>
    <w:p w14:paraId="3FB73B21" w14:textId="77777777" w:rsidR="007111D3" w:rsidRDefault="007111D3" w:rsidP="00CA4711">
      <w:pPr>
        <w:spacing w:before="120" w:after="120" w:line="360" w:lineRule="auto"/>
        <w:rPr>
          <w:rFonts w:ascii="Times New Roman" w:hAnsi="Times New Roman" w:cs="Times New Roman"/>
          <w:sz w:val="24"/>
          <w:szCs w:val="24"/>
        </w:rPr>
      </w:pPr>
    </w:p>
    <w:p w14:paraId="2DC09401" w14:textId="77777777" w:rsidR="007111D3" w:rsidRDefault="007111D3" w:rsidP="00CA4711">
      <w:pPr>
        <w:spacing w:before="120" w:after="120" w:line="360" w:lineRule="auto"/>
        <w:rPr>
          <w:rFonts w:ascii="Times New Roman" w:hAnsi="Times New Roman" w:cs="Times New Roman"/>
          <w:sz w:val="24"/>
          <w:szCs w:val="24"/>
        </w:rPr>
      </w:pPr>
    </w:p>
    <w:p w14:paraId="18E99422" w14:textId="77777777" w:rsidR="007111D3" w:rsidRDefault="007111D3" w:rsidP="00CA4711">
      <w:pPr>
        <w:spacing w:before="120" w:after="120" w:line="360" w:lineRule="auto"/>
        <w:rPr>
          <w:rFonts w:ascii="Times New Roman" w:hAnsi="Times New Roman" w:cs="Times New Roman"/>
          <w:sz w:val="24"/>
          <w:szCs w:val="24"/>
        </w:rPr>
      </w:pPr>
    </w:p>
    <w:p w14:paraId="4C3BB55D" w14:textId="77777777" w:rsidR="007111D3" w:rsidRDefault="007111D3" w:rsidP="00CA4711">
      <w:pPr>
        <w:spacing w:before="120" w:after="120" w:line="360" w:lineRule="auto"/>
        <w:rPr>
          <w:rFonts w:ascii="Times New Roman" w:hAnsi="Times New Roman" w:cs="Times New Roman"/>
          <w:sz w:val="24"/>
          <w:szCs w:val="24"/>
        </w:rPr>
      </w:pPr>
    </w:p>
    <w:p w14:paraId="50226BEA" w14:textId="77777777" w:rsidR="007111D3" w:rsidRDefault="007111D3" w:rsidP="00CA4711">
      <w:pPr>
        <w:spacing w:before="120" w:after="120" w:line="360" w:lineRule="auto"/>
        <w:rPr>
          <w:rFonts w:ascii="Times New Roman" w:hAnsi="Times New Roman" w:cs="Times New Roman"/>
          <w:sz w:val="24"/>
          <w:szCs w:val="24"/>
        </w:rPr>
      </w:pPr>
    </w:p>
    <w:p w14:paraId="0F49EB2B" w14:textId="77777777" w:rsidR="007111D3" w:rsidRDefault="007111D3" w:rsidP="00CA4711">
      <w:pPr>
        <w:spacing w:before="120" w:after="120" w:line="360" w:lineRule="auto"/>
        <w:rPr>
          <w:rFonts w:ascii="Times New Roman" w:hAnsi="Times New Roman" w:cs="Times New Roman"/>
          <w:sz w:val="24"/>
          <w:szCs w:val="24"/>
        </w:rPr>
      </w:pPr>
    </w:p>
    <w:p w14:paraId="5A266ADE" w14:textId="77777777" w:rsidR="007111D3" w:rsidRDefault="007111D3" w:rsidP="00CA4711">
      <w:pPr>
        <w:spacing w:before="120" w:after="120" w:line="360" w:lineRule="auto"/>
        <w:rPr>
          <w:rFonts w:ascii="Times New Roman" w:hAnsi="Times New Roman" w:cs="Times New Roman"/>
          <w:sz w:val="24"/>
          <w:szCs w:val="24"/>
        </w:rPr>
      </w:pPr>
    </w:p>
    <w:p w14:paraId="6E49E347" w14:textId="77777777" w:rsidR="007111D3" w:rsidRDefault="007111D3" w:rsidP="00CA4711">
      <w:pPr>
        <w:spacing w:before="120" w:after="120" w:line="360" w:lineRule="auto"/>
        <w:rPr>
          <w:rFonts w:ascii="Times New Roman" w:hAnsi="Times New Roman" w:cs="Times New Roman"/>
          <w:sz w:val="24"/>
          <w:szCs w:val="24"/>
        </w:rPr>
      </w:pPr>
    </w:p>
    <w:p w14:paraId="3E7146AC" w14:textId="77777777" w:rsidR="007111D3" w:rsidRDefault="007111D3" w:rsidP="00CA4711">
      <w:pPr>
        <w:spacing w:before="120" w:after="120" w:line="360" w:lineRule="auto"/>
        <w:rPr>
          <w:rFonts w:ascii="Times New Roman" w:hAnsi="Times New Roman" w:cs="Times New Roman"/>
          <w:sz w:val="24"/>
          <w:szCs w:val="24"/>
        </w:rPr>
      </w:pPr>
    </w:p>
    <w:p w14:paraId="24DEE071" w14:textId="77777777" w:rsidR="007111D3" w:rsidRDefault="007111D3" w:rsidP="00CA4711">
      <w:pPr>
        <w:spacing w:before="120" w:after="120" w:line="360" w:lineRule="auto"/>
        <w:rPr>
          <w:rFonts w:ascii="Times New Roman" w:hAnsi="Times New Roman" w:cs="Times New Roman"/>
          <w:sz w:val="24"/>
          <w:szCs w:val="24"/>
        </w:rPr>
      </w:pPr>
    </w:p>
    <w:p w14:paraId="26B5F1D6" w14:textId="77777777" w:rsidR="00D06CE1" w:rsidRDefault="00000000">
      <w:pPr>
        <w:pStyle w:val="Heading1"/>
        <w:numPr>
          <w:ilvl w:val="0"/>
          <w:numId w:val="9"/>
        </w:numPr>
        <w:spacing w:before="120" w:after="120" w:line="360" w:lineRule="auto"/>
        <w:ind w:firstLineChars="50" w:firstLine="141"/>
        <w:rPr>
          <w:rFonts w:ascii="Times New Roman" w:hAnsi="Times New Roman" w:cs="Times New Roman"/>
        </w:rPr>
      </w:pPr>
      <w:bookmarkStart w:id="5" w:name="_Toc14799"/>
      <w:r>
        <w:rPr>
          <w:rFonts w:ascii="Times New Roman" w:hAnsi="Times New Roman" w:cs="Times New Roman"/>
        </w:rPr>
        <w:t>Benchmarks:</w:t>
      </w:r>
      <w:bookmarkEnd w:id="5"/>
    </w:p>
    <w:p w14:paraId="2D0B5AD6" w14:textId="77777777" w:rsidR="00D06CE1" w:rsidRDefault="00000000">
      <w:pPr>
        <w:pStyle w:val="Caption"/>
        <w:rPr>
          <w:i/>
          <w:iCs/>
        </w:rPr>
      </w:pPr>
      <w:r>
        <w:rPr>
          <w:rFonts w:ascii="Times New Roman" w:hAnsi="Times New Roman" w:cs="Times New Roman"/>
          <w:i/>
          <w:iCs/>
          <w:sz w:val="24"/>
          <w:szCs w:val="24"/>
        </w:rPr>
        <w:t xml:space="preserve">Table </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Table \* ARABIC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1</w:t>
      </w:r>
      <w:r>
        <w:rPr>
          <w:rFonts w:ascii="Times New Roman" w:hAnsi="Times New Roman" w:cs="Times New Roman"/>
          <w:i/>
          <w:iCs/>
          <w:sz w:val="24"/>
          <w:szCs w:val="24"/>
        </w:rPr>
        <w:fldChar w:fldCharType="end"/>
      </w:r>
      <w:r>
        <w:rPr>
          <w:rFonts w:ascii="Times New Roman" w:hAnsi="Times New Roman" w:cs="Times New Roman"/>
          <w:i/>
          <w:iCs/>
          <w:sz w:val="24"/>
          <w:szCs w:val="24"/>
        </w:rPr>
        <w:t>: Comparison of Proposed System with Existing Solutions</w:t>
      </w:r>
    </w:p>
    <w:tbl>
      <w:tblPr>
        <w:tblStyle w:val="TableGrid"/>
        <w:tblW w:w="0" w:type="auto"/>
        <w:tblLook w:val="04A0" w:firstRow="1" w:lastRow="0" w:firstColumn="1" w:lastColumn="0" w:noHBand="0" w:noVBand="1"/>
      </w:tblPr>
      <w:tblGrid>
        <w:gridCol w:w="1771"/>
        <w:gridCol w:w="1771"/>
        <w:gridCol w:w="1771"/>
        <w:gridCol w:w="1771"/>
        <w:gridCol w:w="1772"/>
      </w:tblGrid>
      <w:tr w:rsidR="00D06CE1" w14:paraId="662BA137" w14:textId="77777777">
        <w:tc>
          <w:tcPr>
            <w:tcW w:w="1771" w:type="dxa"/>
          </w:tcPr>
          <w:p w14:paraId="27A89125"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Feature</w:t>
            </w:r>
          </w:p>
        </w:tc>
        <w:tc>
          <w:tcPr>
            <w:tcW w:w="1771" w:type="dxa"/>
          </w:tcPr>
          <w:p w14:paraId="08D50446"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IBM Watson</w:t>
            </w:r>
          </w:p>
        </w:tc>
        <w:tc>
          <w:tcPr>
            <w:tcW w:w="1771" w:type="dxa"/>
          </w:tcPr>
          <w:p w14:paraId="6F119E02"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Amazon Contact Lens</w:t>
            </w:r>
          </w:p>
        </w:tc>
        <w:tc>
          <w:tcPr>
            <w:tcW w:w="1771" w:type="dxa"/>
          </w:tcPr>
          <w:p w14:paraId="11E7B5DB"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Google Cloud APIs</w:t>
            </w:r>
          </w:p>
        </w:tc>
        <w:tc>
          <w:tcPr>
            <w:tcW w:w="1772" w:type="dxa"/>
          </w:tcPr>
          <w:p w14:paraId="0138413E"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Proposed System</w:t>
            </w:r>
          </w:p>
        </w:tc>
      </w:tr>
      <w:tr w:rsidR="00D06CE1" w14:paraId="78E02F85" w14:textId="77777777">
        <w:tc>
          <w:tcPr>
            <w:tcW w:w="1771" w:type="dxa"/>
          </w:tcPr>
          <w:p w14:paraId="32D4B5F1"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Text Sentiment</w:t>
            </w:r>
          </w:p>
        </w:tc>
        <w:tc>
          <w:tcPr>
            <w:tcW w:w="1771" w:type="dxa"/>
          </w:tcPr>
          <w:p w14:paraId="2554A044"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c>
          <w:tcPr>
            <w:tcW w:w="1771" w:type="dxa"/>
          </w:tcPr>
          <w:p w14:paraId="3A950FA5"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c>
          <w:tcPr>
            <w:tcW w:w="1771" w:type="dxa"/>
          </w:tcPr>
          <w:p w14:paraId="0385F69A"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c>
          <w:tcPr>
            <w:tcW w:w="1772" w:type="dxa"/>
          </w:tcPr>
          <w:p w14:paraId="45521443"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r>
      <w:tr w:rsidR="00D06CE1" w14:paraId="4033E3E0" w14:textId="77777777">
        <w:tc>
          <w:tcPr>
            <w:tcW w:w="1771" w:type="dxa"/>
          </w:tcPr>
          <w:p w14:paraId="4B8BF1B5"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Audio Emotion</w:t>
            </w:r>
          </w:p>
        </w:tc>
        <w:tc>
          <w:tcPr>
            <w:tcW w:w="1771" w:type="dxa"/>
          </w:tcPr>
          <w:p w14:paraId="52C49846"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No</w:t>
            </w:r>
          </w:p>
        </w:tc>
        <w:tc>
          <w:tcPr>
            <w:tcW w:w="1771" w:type="dxa"/>
          </w:tcPr>
          <w:p w14:paraId="5B12A85E"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c>
          <w:tcPr>
            <w:tcW w:w="1771" w:type="dxa"/>
          </w:tcPr>
          <w:p w14:paraId="75D21069"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No</w:t>
            </w:r>
          </w:p>
        </w:tc>
        <w:tc>
          <w:tcPr>
            <w:tcW w:w="1772" w:type="dxa"/>
          </w:tcPr>
          <w:p w14:paraId="16CC8C6D"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r>
      <w:tr w:rsidR="00D06CE1" w14:paraId="1096D4C8" w14:textId="77777777">
        <w:tc>
          <w:tcPr>
            <w:tcW w:w="1771" w:type="dxa"/>
          </w:tcPr>
          <w:p w14:paraId="21B9DDA5"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Conversation Flow</w:t>
            </w:r>
          </w:p>
        </w:tc>
        <w:tc>
          <w:tcPr>
            <w:tcW w:w="1771" w:type="dxa"/>
          </w:tcPr>
          <w:p w14:paraId="7278D18A"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No</w:t>
            </w:r>
          </w:p>
        </w:tc>
        <w:tc>
          <w:tcPr>
            <w:tcW w:w="1771" w:type="dxa"/>
          </w:tcPr>
          <w:p w14:paraId="200B89BB"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Partial</w:t>
            </w:r>
          </w:p>
        </w:tc>
        <w:tc>
          <w:tcPr>
            <w:tcW w:w="1771" w:type="dxa"/>
          </w:tcPr>
          <w:p w14:paraId="75AF824D"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No</w:t>
            </w:r>
          </w:p>
        </w:tc>
        <w:tc>
          <w:tcPr>
            <w:tcW w:w="1772" w:type="dxa"/>
          </w:tcPr>
          <w:p w14:paraId="6926CD17"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r>
      <w:tr w:rsidR="00D06CE1" w14:paraId="169B15C3" w14:textId="77777777">
        <w:tc>
          <w:tcPr>
            <w:tcW w:w="1771" w:type="dxa"/>
          </w:tcPr>
          <w:p w14:paraId="056DC5F1"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Sale Prediction</w:t>
            </w:r>
          </w:p>
        </w:tc>
        <w:tc>
          <w:tcPr>
            <w:tcW w:w="1771" w:type="dxa"/>
          </w:tcPr>
          <w:p w14:paraId="5F4F5463"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No</w:t>
            </w:r>
          </w:p>
        </w:tc>
        <w:tc>
          <w:tcPr>
            <w:tcW w:w="1771" w:type="dxa"/>
          </w:tcPr>
          <w:p w14:paraId="01654FC2"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No</w:t>
            </w:r>
          </w:p>
        </w:tc>
        <w:tc>
          <w:tcPr>
            <w:tcW w:w="1771" w:type="dxa"/>
          </w:tcPr>
          <w:p w14:paraId="26B16745"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No</w:t>
            </w:r>
          </w:p>
        </w:tc>
        <w:tc>
          <w:tcPr>
            <w:tcW w:w="1772" w:type="dxa"/>
          </w:tcPr>
          <w:p w14:paraId="7ED398D5"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r>
      <w:tr w:rsidR="00D06CE1" w14:paraId="5E7079A8" w14:textId="77777777">
        <w:tc>
          <w:tcPr>
            <w:tcW w:w="1771" w:type="dxa"/>
          </w:tcPr>
          <w:p w14:paraId="569E84C6"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Dashboard Insights</w:t>
            </w:r>
          </w:p>
        </w:tc>
        <w:tc>
          <w:tcPr>
            <w:tcW w:w="1771" w:type="dxa"/>
          </w:tcPr>
          <w:p w14:paraId="1A587CD8"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c>
          <w:tcPr>
            <w:tcW w:w="1771" w:type="dxa"/>
          </w:tcPr>
          <w:p w14:paraId="4FBA26EF"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c>
          <w:tcPr>
            <w:tcW w:w="1771" w:type="dxa"/>
          </w:tcPr>
          <w:p w14:paraId="33748F11"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Limited</w:t>
            </w:r>
          </w:p>
        </w:tc>
        <w:tc>
          <w:tcPr>
            <w:tcW w:w="1772" w:type="dxa"/>
          </w:tcPr>
          <w:p w14:paraId="19A15CC4"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r>
      <w:tr w:rsidR="00D06CE1" w14:paraId="0DB47CE4" w14:textId="77777777">
        <w:tc>
          <w:tcPr>
            <w:tcW w:w="1771" w:type="dxa"/>
          </w:tcPr>
          <w:p w14:paraId="1BF8138D"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Cost Effective</w:t>
            </w:r>
          </w:p>
        </w:tc>
        <w:tc>
          <w:tcPr>
            <w:tcW w:w="1771" w:type="dxa"/>
          </w:tcPr>
          <w:p w14:paraId="1712C2D2"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No</w:t>
            </w:r>
          </w:p>
        </w:tc>
        <w:tc>
          <w:tcPr>
            <w:tcW w:w="1771" w:type="dxa"/>
          </w:tcPr>
          <w:p w14:paraId="45C8A76A"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No</w:t>
            </w:r>
          </w:p>
        </w:tc>
        <w:tc>
          <w:tcPr>
            <w:tcW w:w="1771" w:type="dxa"/>
          </w:tcPr>
          <w:p w14:paraId="3DCB5F08"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No</w:t>
            </w:r>
          </w:p>
        </w:tc>
        <w:tc>
          <w:tcPr>
            <w:tcW w:w="1772" w:type="dxa"/>
          </w:tcPr>
          <w:p w14:paraId="3E09815C" w14:textId="77777777" w:rsidR="00D06CE1" w:rsidRDefault="00000000">
            <w:pPr>
              <w:spacing w:before="120" w:after="120" w:line="360" w:lineRule="auto"/>
              <w:ind w:firstLineChars="50" w:firstLine="120"/>
              <w:jc w:val="center"/>
              <w:rPr>
                <w:rFonts w:ascii="Times New Roman" w:hAnsi="Times New Roman" w:cs="Times New Roman"/>
                <w:sz w:val="24"/>
                <w:szCs w:val="24"/>
              </w:rPr>
            </w:pPr>
            <w:r>
              <w:rPr>
                <w:rFonts w:ascii="Times New Roman" w:hAnsi="Times New Roman" w:cs="Times New Roman"/>
                <w:sz w:val="24"/>
                <w:szCs w:val="24"/>
              </w:rPr>
              <w:t>Yes</w:t>
            </w:r>
          </w:p>
        </w:tc>
      </w:tr>
    </w:tbl>
    <w:p w14:paraId="44B5848C" w14:textId="77777777" w:rsidR="007111D3" w:rsidRDefault="007111D3" w:rsidP="007111D3">
      <w:pPr>
        <w:pStyle w:val="Heading1"/>
        <w:spacing w:before="120" w:after="120" w:line="360" w:lineRule="auto"/>
        <w:rPr>
          <w:rFonts w:ascii="Times New Roman" w:hAnsi="Times New Roman" w:cs="Times New Roman"/>
        </w:rPr>
      </w:pPr>
      <w:bookmarkStart w:id="6" w:name="_Toc15419"/>
    </w:p>
    <w:p w14:paraId="79DB1B65" w14:textId="537EDB72" w:rsidR="00D06CE1" w:rsidRDefault="00000000" w:rsidP="007111D3">
      <w:pPr>
        <w:pStyle w:val="Heading1"/>
        <w:spacing w:before="120" w:after="120" w:line="360" w:lineRule="auto"/>
        <w:rPr>
          <w:rFonts w:ascii="Times New Roman" w:hAnsi="Times New Roman" w:cs="Times New Roman"/>
        </w:rPr>
      </w:pPr>
      <w:r>
        <w:rPr>
          <w:rFonts w:ascii="Times New Roman" w:hAnsi="Times New Roman" w:cs="Times New Roman"/>
        </w:rPr>
        <w:t>6. Solution</w:t>
      </w:r>
      <w:bookmarkEnd w:id="6"/>
    </w:p>
    <w:p w14:paraId="3100F67A" w14:textId="77777777" w:rsidR="007111D3"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Our solution is a multimodal AI system integrating:</w:t>
      </w:r>
      <w:r>
        <w:rPr>
          <w:rFonts w:ascii="Times New Roman" w:hAnsi="Times New Roman" w:cs="Times New Roman"/>
          <w:sz w:val="24"/>
          <w:szCs w:val="24"/>
        </w:rPr>
        <w:br/>
        <w:t>Whisper ASR for transcription.</w:t>
      </w:r>
      <w:r>
        <w:rPr>
          <w:rFonts w:ascii="Times New Roman" w:hAnsi="Times New Roman" w:cs="Times New Roman"/>
          <w:sz w:val="24"/>
          <w:szCs w:val="24"/>
        </w:rPr>
        <w:br/>
      </w:r>
      <w:proofErr w:type="spellStart"/>
      <w:r>
        <w:rPr>
          <w:rFonts w:ascii="Times New Roman" w:hAnsi="Times New Roman" w:cs="Times New Roman"/>
          <w:sz w:val="24"/>
          <w:szCs w:val="24"/>
        </w:rPr>
        <w:t>Pyannote.audio</w:t>
      </w:r>
      <w:proofErr w:type="spellEnd"/>
      <w:r>
        <w:rPr>
          <w:rFonts w:ascii="Times New Roman" w:hAnsi="Times New Roman" w:cs="Times New Roman"/>
          <w:sz w:val="24"/>
          <w:szCs w:val="24"/>
        </w:rPr>
        <w:t xml:space="preserve"> for speaker </w:t>
      </w:r>
      <w:proofErr w:type="spellStart"/>
      <w:r>
        <w:rPr>
          <w:rFonts w:ascii="Times New Roman" w:hAnsi="Times New Roman" w:cs="Times New Roman"/>
          <w:sz w:val="24"/>
          <w:szCs w:val="24"/>
        </w:rPr>
        <w:t>diarization</w:t>
      </w:r>
      <w:proofErr w:type="spellEnd"/>
      <w:r>
        <w:rPr>
          <w:rFonts w:ascii="Times New Roman" w:hAnsi="Times New Roman" w:cs="Times New Roman"/>
          <w:sz w:val="24"/>
          <w:szCs w:val="24"/>
        </w:rPr>
        <w:t>.</w:t>
      </w:r>
      <w:r>
        <w:rPr>
          <w:rFonts w:ascii="Times New Roman" w:hAnsi="Times New Roman" w:cs="Times New Roman"/>
          <w:sz w:val="24"/>
          <w:szCs w:val="24"/>
        </w:rPr>
        <w:br/>
      </w:r>
      <w:proofErr w:type="spellStart"/>
      <w:r>
        <w:rPr>
          <w:rFonts w:ascii="Times New Roman" w:hAnsi="Times New Roman" w:cs="Times New Roman"/>
          <w:sz w:val="24"/>
          <w:szCs w:val="24"/>
        </w:rPr>
        <w:t>DistilBERT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FinBERT</w:t>
      </w:r>
      <w:proofErr w:type="spellEnd"/>
      <w:r>
        <w:rPr>
          <w:rFonts w:ascii="Times New Roman" w:hAnsi="Times New Roman" w:cs="Times New Roman"/>
          <w:sz w:val="24"/>
          <w:szCs w:val="24"/>
        </w:rPr>
        <w:t xml:space="preserve"> for textual sentiment analysis.</w:t>
      </w:r>
      <w:r>
        <w:rPr>
          <w:rFonts w:ascii="Times New Roman" w:hAnsi="Times New Roman" w:cs="Times New Roman"/>
          <w:sz w:val="24"/>
          <w:szCs w:val="24"/>
        </w:rPr>
        <w:br/>
        <w:t>CNN+LSTM for acoustic emotion recognition.</w:t>
      </w:r>
    </w:p>
    <w:p w14:paraId="65B6FBC8" w14:textId="0CFC6976" w:rsidR="00D06CE1" w:rsidRDefault="00000000" w:rsidP="00B54927">
      <w:pPr>
        <w:spacing w:before="120" w:after="12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/LSTM ensemble for sales prediction.</w:t>
      </w:r>
      <w:r>
        <w:rPr>
          <w:rFonts w:ascii="Times New Roman" w:hAnsi="Times New Roman" w:cs="Times New Roman"/>
          <w:sz w:val="24"/>
          <w:szCs w:val="24"/>
        </w:rPr>
        <w:br/>
      </w:r>
    </w:p>
    <w:p w14:paraId="5B5E4A90" w14:textId="77777777" w:rsidR="00D06CE1" w:rsidRDefault="00000000" w:rsidP="007111D3">
      <w:pPr>
        <w:pStyle w:val="Heading1"/>
        <w:spacing w:before="120" w:after="120" w:line="360" w:lineRule="auto"/>
        <w:rPr>
          <w:rFonts w:ascii="Times New Roman" w:hAnsi="Times New Roman" w:cs="Times New Roman"/>
        </w:rPr>
      </w:pPr>
      <w:bookmarkStart w:id="7" w:name="_Toc1662"/>
      <w:r>
        <w:rPr>
          <w:rFonts w:ascii="Times New Roman" w:hAnsi="Times New Roman" w:cs="Times New Roman"/>
        </w:rPr>
        <w:lastRenderedPageBreak/>
        <w:t>7. Advantages/Benefits of Proposed System</w:t>
      </w:r>
      <w:bookmarkEnd w:id="7"/>
    </w:p>
    <w:p w14:paraId="1623D64A" w14:textId="77777777" w:rsidR="00B54927"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Multimodal analysis (audio + text) for higher accuracy.</w:t>
      </w:r>
      <w:r>
        <w:rPr>
          <w:rFonts w:ascii="Times New Roman" w:hAnsi="Times New Roman" w:cs="Times New Roman"/>
          <w:sz w:val="24"/>
          <w:szCs w:val="24"/>
        </w:rPr>
        <w:br/>
        <w:t>Real-time sales conversion probability prediction.</w:t>
      </w:r>
      <w:r>
        <w:rPr>
          <w:rFonts w:ascii="Times New Roman" w:hAnsi="Times New Roman" w:cs="Times New Roman"/>
          <w:sz w:val="24"/>
          <w:szCs w:val="24"/>
        </w:rPr>
        <w:br/>
        <w:t>Open-source, cost-effective, and extensible design.</w:t>
      </w:r>
      <w:r>
        <w:rPr>
          <w:rFonts w:ascii="Times New Roman" w:hAnsi="Times New Roman" w:cs="Times New Roman"/>
          <w:sz w:val="24"/>
          <w:szCs w:val="24"/>
        </w:rPr>
        <w:br/>
        <w:t>Potential to be integrated into existing CRM systems using Agentic Workflows.</w:t>
      </w:r>
    </w:p>
    <w:p w14:paraId="33D66A86" w14:textId="6FA488DF" w:rsidR="00B54927"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Can be extended for real-time analysis.</w:t>
      </w:r>
    </w:p>
    <w:p w14:paraId="029857A1" w14:textId="287BE394" w:rsidR="007111D3" w:rsidRPr="00B54927"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Captures hesitation cues (e.g., “ah,” “hmmm,” “</w:t>
      </w:r>
      <w:proofErr w:type="spellStart"/>
      <w:r>
        <w:rPr>
          <w:rFonts w:ascii="Times New Roman" w:hAnsi="Times New Roman" w:cs="Times New Roman"/>
          <w:sz w:val="24"/>
          <w:szCs w:val="24"/>
        </w:rPr>
        <w:t>ahan</w:t>
      </w:r>
      <w:proofErr w:type="spellEnd"/>
      <w:r>
        <w:rPr>
          <w:rFonts w:ascii="Times New Roman" w:hAnsi="Times New Roman" w:cs="Times New Roman"/>
          <w:sz w:val="24"/>
          <w:szCs w:val="24"/>
        </w:rPr>
        <w:t xml:space="preserve">”), allowing managers to </w:t>
      </w:r>
      <w:r w:rsidR="007111D3">
        <w:rPr>
          <w:rFonts w:ascii="Times New Roman" w:hAnsi="Times New Roman" w:cs="Times New Roman"/>
          <w:sz w:val="24"/>
          <w:szCs w:val="24"/>
        </w:rPr>
        <w:t xml:space="preserve">        </w:t>
      </w:r>
    </w:p>
    <w:p w14:paraId="70C547AD" w14:textId="58AD11FF" w:rsidR="00D06CE1" w:rsidRDefault="00000000" w:rsidP="007111D3">
      <w:pPr>
        <w:pStyle w:val="Heading1"/>
        <w:spacing w:before="120" w:after="120" w:line="360" w:lineRule="auto"/>
        <w:rPr>
          <w:rFonts w:ascii="Times New Roman" w:hAnsi="Times New Roman" w:cs="Times New Roman"/>
        </w:rPr>
      </w:pPr>
      <w:bookmarkStart w:id="8" w:name="_Toc14547"/>
      <w:r>
        <w:rPr>
          <w:rFonts w:ascii="Times New Roman" w:hAnsi="Times New Roman" w:cs="Times New Roman"/>
        </w:rPr>
        <w:t>8. Scope</w:t>
      </w:r>
      <w:bookmarkEnd w:id="8"/>
    </w:p>
    <w:p w14:paraId="5B5BBE0B" w14:textId="77777777" w:rsidR="00D06CE1"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scope includes data ingestion, preprocessing, multimodal feature extraction, model training, predictive analytics, and dashboard deployment. Exclusions include enterprise-scale integration and production-grade real-time streaming systems.</w:t>
      </w:r>
    </w:p>
    <w:p w14:paraId="6DEA476D" w14:textId="77777777" w:rsidR="004E7B94" w:rsidRDefault="004E7B94" w:rsidP="00B54927">
      <w:pPr>
        <w:spacing w:before="120" w:after="120" w:line="360" w:lineRule="auto"/>
        <w:jc w:val="both"/>
        <w:rPr>
          <w:rFonts w:ascii="Times New Roman" w:hAnsi="Times New Roman" w:cs="Times New Roman"/>
          <w:sz w:val="24"/>
          <w:szCs w:val="24"/>
        </w:rPr>
      </w:pPr>
    </w:p>
    <w:p w14:paraId="46962FB0" w14:textId="77777777" w:rsidR="004E7B94" w:rsidRDefault="004E7B94" w:rsidP="007111D3">
      <w:pPr>
        <w:spacing w:before="120" w:after="120" w:line="360" w:lineRule="auto"/>
        <w:rPr>
          <w:rFonts w:ascii="Times New Roman" w:hAnsi="Times New Roman" w:cs="Times New Roman"/>
          <w:sz w:val="24"/>
          <w:szCs w:val="24"/>
        </w:rPr>
      </w:pPr>
    </w:p>
    <w:p w14:paraId="6996921F" w14:textId="77777777" w:rsidR="00D06CE1" w:rsidRDefault="00000000" w:rsidP="004E7B94">
      <w:pPr>
        <w:pStyle w:val="Heading1"/>
        <w:spacing w:before="120" w:after="120" w:line="360" w:lineRule="auto"/>
        <w:rPr>
          <w:rFonts w:ascii="Times New Roman" w:hAnsi="Times New Roman" w:cs="Times New Roman"/>
        </w:rPr>
      </w:pPr>
      <w:bookmarkStart w:id="9" w:name="_Toc7527"/>
      <w:r>
        <w:rPr>
          <w:rFonts w:ascii="Times New Roman" w:hAnsi="Times New Roman" w:cs="Times New Roman"/>
        </w:rPr>
        <w:t>9. Software Methodology</w:t>
      </w:r>
      <w:bookmarkEnd w:id="9"/>
    </w:p>
    <w:p w14:paraId="50709F34" w14:textId="77777777" w:rsidR="00D06CE1"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An Agile development methodology will be used with iterative sprints focusing on dataset preprocessing, model experimentation, and incremental dashboard functionality.</w:t>
      </w:r>
    </w:p>
    <w:p w14:paraId="6B6168AB" w14:textId="77777777" w:rsidR="00B54927" w:rsidRDefault="00B54927" w:rsidP="00B54927">
      <w:pPr>
        <w:spacing w:before="120" w:after="120" w:line="360" w:lineRule="auto"/>
        <w:jc w:val="both"/>
        <w:rPr>
          <w:rFonts w:ascii="Times New Roman" w:hAnsi="Times New Roman" w:cs="Times New Roman"/>
          <w:sz w:val="24"/>
          <w:szCs w:val="24"/>
        </w:rPr>
      </w:pPr>
    </w:p>
    <w:p w14:paraId="0318FC9A" w14:textId="77777777" w:rsidR="00B54927" w:rsidRDefault="00B54927" w:rsidP="00B54927">
      <w:pPr>
        <w:spacing w:before="120" w:after="120" w:line="360" w:lineRule="auto"/>
        <w:jc w:val="both"/>
        <w:rPr>
          <w:rFonts w:ascii="Times New Roman" w:hAnsi="Times New Roman" w:cs="Times New Roman"/>
          <w:sz w:val="24"/>
          <w:szCs w:val="24"/>
        </w:rPr>
      </w:pPr>
    </w:p>
    <w:p w14:paraId="0BE203BD" w14:textId="77777777" w:rsidR="00B54927" w:rsidRDefault="00B54927" w:rsidP="00B54927">
      <w:pPr>
        <w:spacing w:before="120" w:after="120" w:line="360" w:lineRule="auto"/>
        <w:jc w:val="both"/>
        <w:rPr>
          <w:rFonts w:ascii="Times New Roman" w:hAnsi="Times New Roman" w:cs="Times New Roman"/>
          <w:sz w:val="24"/>
          <w:szCs w:val="24"/>
        </w:rPr>
      </w:pPr>
    </w:p>
    <w:p w14:paraId="40BE6E18" w14:textId="77777777" w:rsidR="00B54927" w:rsidRDefault="00B54927" w:rsidP="00B54927">
      <w:pPr>
        <w:spacing w:before="120" w:after="120" w:line="360" w:lineRule="auto"/>
        <w:jc w:val="both"/>
        <w:rPr>
          <w:rFonts w:ascii="Times New Roman" w:hAnsi="Times New Roman" w:cs="Times New Roman"/>
          <w:sz w:val="24"/>
          <w:szCs w:val="24"/>
        </w:rPr>
      </w:pPr>
    </w:p>
    <w:p w14:paraId="3533FDD3" w14:textId="77777777" w:rsidR="00B54927" w:rsidRDefault="00B54927" w:rsidP="00B54927">
      <w:pPr>
        <w:spacing w:before="120" w:after="120" w:line="360" w:lineRule="auto"/>
        <w:jc w:val="both"/>
        <w:rPr>
          <w:rFonts w:ascii="Times New Roman" w:hAnsi="Times New Roman" w:cs="Times New Roman"/>
          <w:sz w:val="24"/>
          <w:szCs w:val="24"/>
        </w:rPr>
      </w:pPr>
    </w:p>
    <w:p w14:paraId="569BCB7A" w14:textId="77777777" w:rsidR="00B54927" w:rsidRDefault="00B54927" w:rsidP="00B54927">
      <w:pPr>
        <w:spacing w:before="120" w:after="120" w:line="360" w:lineRule="auto"/>
        <w:jc w:val="both"/>
        <w:rPr>
          <w:rFonts w:ascii="Times New Roman" w:hAnsi="Times New Roman" w:cs="Times New Roman"/>
          <w:sz w:val="24"/>
          <w:szCs w:val="24"/>
        </w:rPr>
      </w:pPr>
    </w:p>
    <w:p w14:paraId="08FD1464" w14:textId="77777777" w:rsidR="00B54927" w:rsidRDefault="00B54927" w:rsidP="00B54927">
      <w:pPr>
        <w:spacing w:before="120" w:after="120" w:line="360" w:lineRule="auto"/>
        <w:jc w:val="both"/>
        <w:rPr>
          <w:rFonts w:ascii="Times New Roman" w:hAnsi="Times New Roman" w:cs="Times New Roman"/>
          <w:sz w:val="24"/>
          <w:szCs w:val="24"/>
        </w:rPr>
      </w:pPr>
    </w:p>
    <w:p w14:paraId="40E29925" w14:textId="77777777" w:rsidR="00B54927" w:rsidRDefault="00B54927" w:rsidP="00B54927">
      <w:pPr>
        <w:spacing w:before="120" w:after="120" w:line="360" w:lineRule="auto"/>
        <w:jc w:val="both"/>
        <w:rPr>
          <w:rFonts w:ascii="Times New Roman" w:hAnsi="Times New Roman" w:cs="Times New Roman"/>
          <w:sz w:val="24"/>
          <w:szCs w:val="24"/>
        </w:rPr>
      </w:pPr>
    </w:p>
    <w:p w14:paraId="1DDB1ADB" w14:textId="77777777" w:rsidR="00B54927" w:rsidRDefault="00B54927" w:rsidP="00B54927">
      <w:pPr>
        <w:spacing w:before="120" w:after="120" w:line="360" w:lineRule="auto"/>
        <w:jc w:val="both"/>
        <w:rPr>
          <w:rFonts w:ascii="Times New Roman" w:hAnsi="Times New Roman" w:cs="Times New Roman"/>
          <w:sz w:val="24"/>
          <w:szCs w:val="24"/>
        </w:rPr>
      </w:pPr>
    </w:p>
    <w:p w14:paraId="1EFFCD12" w14:textId="77777777" w:rsidR="00B54927" w:rsidRDefault="00B54927" w:rsidP="00B54927">
      <w:pPr>
        <w:spacing w:before="120" w:after="120" w:line="360" w:lineRule="auto"/>
        <w:jc w:val="both"/>
        <w:rPr>
          <w:rFonts w:ascii="Times New Roman" w:hAnsi="Times New Roman" w:cs="Times New Roman"/>
          <w:sz w:val="24"/>
          <w:szCs w:val="24"/>
        </w:rPr>
      </w:pPr>
    </w:p>
    <w:p w14:paraId="2DCF735C" w14:textId="77777777" w:rsidR="00B54927" w:rsidRDefault="00B54927" w:rsidP="00B54927">
      <w:pPr>
        <w:spacing w:before="120" w:after="120" w:line="360" w:lineRule="auto"/>
        <w:jc w:val="both"/>
        <w:rPr>
          <w:rFonts w:ascii="Times New Roman" w:hAnsi="Times New Roman" w:cs="Times New Roman"/>
          <w:sz w:val="24"/>
          <w:szCs w:val="24"/>
        </w:rPr>
      </w:pPr>
    </w:p>
    <w:p w14:paraId="0B9875F8" w14:textId="7727497F" w:rsidR="00D06CE1" w:rsidRDefault="00000000">
      <w:pPr>
        <w:pStyle w:val="Heading1"/>
        <w:spacing w:before="120" w:after="120" w:line="360" w:lineRule="auto"/>
        <w:ind w:firstLineChars="50" w:firstLine="141"/>
        <w:rPr>
          <w:rFonts w:ascii="Times New Roman" w:hAnsi="Times New Roman" w:cs="Times New Roman"/>
        </w:rPr>
      </w:pPr>
      <w:bookmarkStart w:id="10" w:name="_Toc12321"/>
      <w:r>
        <w:rPr>
          <w:rFonts w:ascii="Times New Roman" w:hAnsi="Times New Roman" w:cs="Times New Roman"/>
        </w:rPr>
        <w:lastRenderedPageBreak/>
        <w:t>10. Tools and Technologies</w:t>
      </w:r>
      <w:bookmarkEnd w:id="10"/>
    </w:p>
    <w:p w14:paraId="72F26A08" w14:textId="77777777" w:rsidR="00D06CE1" w:rsidRDefault="00000000">
      <w:pPr>
        <w:pStyle w:val="Caption"/>
        <w:rPr>
          <w:i/>
          <w:iCs/>
        </w:rPr>
      </w:pPr>
      <w:r>
        <w:rPr>
          <w:rFonts w:ascii="Times New Roman" w:hAnsi="Times New Roman" w:cs="Times New Roman"/>
          <w:i/>
          <w:iCs/>
          <w:sz w:val="24"/>
          <w:szCs w:val="24"/>
        </w:rPr>
        <w:t xml:space="preserve">Table </w:t>
      </w:r>
      <w:r>
        <w:rPr>
          <w:rFonts w:ascii="Times New Roman" w:hAnsi="Times New Roman" w:cs="Times New Roman"/>
          <w:i/>
          <w:iCs/>
          <w:sz w:val="24"/>
          <w:szCs w:val="24"/>
        </w:rPr>
        <w:fldChar w:fldCharType="begin"/>
      </w:r>
      <w:r>
        <w:rPr>
          <w:rFonts w:ascii="Times New Roman" w:hAnsi="Times New Roman" w:cs="Times New Roman"/>
          <w:i/>
          <w:iCs/>
          <w:sz w:val="24"/>
          <w:szCs w:val="24"/>
        </w:rPr>
        <w:instrText xml:space="preserve"> SEQ Table \* ARABIC </w:instrText>
      </w:r>
      <w:r>
        <w:rPr>
          <w:rFonts w:ascii="Times New Roman" w:hAnsi="Times New Roman" w:cs="Times New Roman"/>
          <w:i/>
          <w:iCs/>
          <w:sz w:val="24"/>
          <w:szCs w:val="24"/>
        </w:rPr>
        <w:fldChar w:fldCharType="separate"/>
      </w:r>
      <w:r>
        <w:rPr>
          <w:rFonts w:ascii="Times New Roman" w:hAnsi="Times New Roman" w:cs="Times New Roman"/>
          <w:i/>
          <w:iCs/>
          <w:sz w:val="24"/>
          <w:szCs w:val="24"/>
        </w:rPr>
        <w:t>2</w:t>
      </w:r>
      <w:r>
        <w:rPr>
          <w:rFonts w:ascii="Times New Roman" w:hAnsi="Times New Roman" w:cs="Times New Roman"/>
          <w:i/>
          <w:iCs/>
          <w:sz w:val="24"/>
          <w:szCs w:val="24"/>
        </w:rPr>
        <w:fldChar w:fldCharType="end"/>
      </w:r>
      <w:r>
        <w:rPr>
          <w:rFonts w:ascii="Times New Roman" w:hAnsi="Times New Roman" w:cs="Times New Roman"/>
          <w:i/>
          <w:iCs/>
          <w:sz w:val="24"/>
          <w:szCs w:val="24"/>
        </w:rPr>
        <w:t>: Tools and Technologies</w:t>
      </w:r>
    </w:p>
    <w:tbl>
      <w:tblPr>
        <w:tblStyle w:val="TableGrid"/>
        <w:tblW w:w="0" w:type="auto"/>
        <w:tblLook w:val="04A0" w:firstRow="1" w:lastRow="0" w:firstColumn="1" w:lastColumn="0" w:noHBand="0" w:noVBand="1"/>
      </w:tblPr>
      <w:tblGrid>
        <w:gridCol w:w="2214"/>
        <w:gridCol w:w="2663"/>
        <w:gridCol w:w="2162"/>
      </w:tblGrid>
      <w:tr w:rsidR="00D06CE1" w14:paraId="6FD013A0" w14:textId="77777777">
        <w:tc>
          <w:tcPr>
            <w:tcW w:w="2214" w:type="dxa"/>
            <w:vMerge w:val="restart"/>
          </w:tcPr>
          <w:p w14:paraId="58DAA4EC" w14:textId="77777777" w:rsidR="00D06CE1" w:rsidRDefault="00D06CE1">
            <w:pPr>
              <w:spacing w:before="120" w:after="120" w:line="360" w:lineRule="auto"/>
              <w:ind w:firstLineChars="50" w:firstLine="120"/>
              <w:rPr>
                <w:rFonts w:ascii="Times New Roman" w:hAnsi="Times New Roman" w:cs="Times New Roman"/>
                <w:sz w:val="24"/>
                <w:szCs w:val="24"/>
              </w:rPr>
            </w:pPr>
          </w:p>
          <w:p w14:paraId="56F5E0DA" w14:textId="77777777" w:rsidR="00D06CE1" w:rsidRDefault="00D06CE1">
            <w:pPr>
              <w:spacing w:before="120" w:after="120" w:line="360" w:lineRule="auto"/>
              <w:ind w:firstLineChars="50" w:firstLine="120"/>
              <w:rPr>
                <w:rFonts w:ascii="Times New Roman" w:hAnsi="Times New Roman" w:cs="Times New Roman"/>
                <w:sz w:val="24"/>
                <w:szCs w:val="24"/>
              </w:rPr>
            </w:pPr>
          </w:p>
          <w:p w14:paraId="31BFF359" w14:textId="77777777" w:rsidR="00D06CE1" w:rsidRDefault="00D06CE1">
            <w:pPr>
              <w:spacing w:before="120" w:after="120" w:line="360" w:lineRule="auto"/>
              <w:ind w:firstLineChars="50" w:firstLine="120"/>
              <w:rPr>
                <w:rFonts w:ascii="Times New Roman" w:hAnsi="Times New Roman" w:cs="Times New Roman"/>
                <w:sz w:val="24"/>
                <w:szCs w:val="24"/>
              </w:rPr>
            </w:pPr>
          </w:p>
          <w:p w14:paraId="2BE7633E" w14:textId="77777777" w:rsidR="00D06CE1" w:rsidRDefault="00D06CE1">
            <w:pPr>
              <w:spacing w:before="120" w:after="120" w:line="360" w:lineRule="auto"/>
              <w:ind w:firstLineChars="50" w:firstLine="120"/>
              <w:rPr>
                <w:rFonts w:ascii="Times New Roman" w:hAnsi="Times New Roman" w:cs="Times New Roman"/>
                <w:sz w:val="24"/>
                <w:szCs w:val="24"/>
              </w:rPr>
            </w:pPr>
          </w:p>
          <w:p w14:paraId="66D7070E" w14:textId="77777777" w:rsidR="00D06CE1" w:rsidRDefault="00D06CE1">
            <w:pPr>
              <w:spacing w:before="120" w:after="120" w:line="360" w:lineRule="auto"/>
              <w:ind w:firstLineChars="50" w:firstLine="120"/>
              <w:rPr>
                <w:rFonts w:ascii="Times New Roman" w:hAnsi="Times New Roman" w:cs="Times New Roman"/>
                <w:sz w:val="24"/>
                <w:szCs w:val="24"/>
              </w:rPr>
            </w:pPr>
          </w:p>
          <w:p w14:paraId="62369381" w14:textId="77777777" w:rsidR="00D06CE1" w:rsidRDefault="00000000">
            <w:pPr>
              <w:spacing w:before="120" w:after="120" w:line="360" w:lineRule="auto"/>
              <w:ind w:firstLineChars="50" w:firstLine="161"/>
              <w:rPr>
                <w:rFonts w:ascii="Times New Roman" w:hAnsi="Times New Roman" w:cs="Times New Roman"/>
                <w:sz w:val="24"/>
                <w:szCs w:val="24"/>
              </w:rPr>
            </w:pPr>
            <w:r>
              <w:rPr>
                <w:rFonts w:ascii="Times New Roman" w:hAnsi="Times New Roman" w:cs="Times New Roman"/>
                <w:b/>
                <w:bCs/>
                <w:sz w:val="32"/>
                <w:szCs w:val="32"/>
              </w:rPr>
              <w:t>Tools &amp; Technologies</w:t>
            </w:r>
          </w:p>
        </w:tc>
        <w:tc>
          <w:tcPr>
            <w:tcW w:w="2663" w:type="dxa"/>
          </w:tcPr>
          <w:p w14:paraId="62C59986"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Tools                     </w:t>
            </w:r>
          </w:p>
        </w:tc>
        <w:tc>
          <w:tcPr>
            <w:tcW w:w="2162" w:type="dxa"/>
          </w:tcPr>
          <w:p w14:paraId="519F8577"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Version </w:t>
            </w:r>
          </w:p>
        </w:tc>
      </w:tr>
      <w:tr w:rsidR="00D06CE1" w14:paraId="04AD9898" w14:textId="77777777">
        <w:tc>
          <w:tcPr>
            <w:tcW w:w="2214" w:type="dxa"/>
            <w:vMerge/>
          </w:tcPr>
          <w:p w14:paraId="1C8DC276" w14:textId="77777777" w:rsidR="00D06CE1" w:rsidRDefault="00D06CE1">
            <w:pPr>
              <w:spacing w:before="120" w:after="120" w:line="360" w:lineRule="auto"/>
              <w:ind w:firstLineChars="50" w:firstLine="120"/>
              <w:rPr>
                <w:rFonts w:ascii="Times New Roman" w:hAnsi="Times New Roman" w:cs="Times New Roman"/>
                <w:sz w:val="24"/>
                <w:szCs w:val="24"/>
              </w:rPr>
            </w:pPr>
          </w:p>
        </w:tc>
        <w:tc>
          <w:tcPr>
            <w:tcW w:w="2663" w:type="dxa"/>
          </w:tcPr>
          <w:p w14:paraId="0569DA8C"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Python                    </w:t>
            </w:r>
          </w:p>
        </w:tc>
        <w:tc>
          <w:tcPr>
            <w:tcW w:w="2162" w:type="dxa"/>
          </w:tcPr>
          <w:p w14:paraId="48F1F0BF"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3.10    </w:t>
            </w:r>
          </w:p>
        </w:tc>
      </w:tr>
      <w:tr w:rsidR="00D06CE1" w14:paraId="45F70948" w14:textId="77777777">
        <w:tc>
          <w:tcPr>
            <w:tcW w:w="2214" w:type="dxa"/>
            <w:vMerge/>
          </w:tcPr>
          <w:p w14:paraId="12C3C475" w14:textId="77777777" w:rsidR="00D06CE1" w:rsidRDefault="00D06CE1">
            <w:pPr>
              <w:spacing w:before="120" w:after="120" w:line="360" w:lineRule="auto"/>
              <w:ind w:firstLineChars="50" w:firstLine="120"/>
              <w:rPr>
                <w:rFonts w:ascii="Times New Roman" w:hAnsi="Times New Roman" w:cs="Times New Roman"/>
                <w:sz w:val="24"/>
                <w:szCs w:val="24"/>
              </w:rPr>
            </w:pPr>
          </w:p>
        </w:tc>
        <w:tc>
          <w:tcPr>
            <w:tcW w:w="2663" w:type="dxa"/>
          </w:tcPr>
          <w:p w14:paraId="7B5469AF"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PyTorch</w:t>
            </w:r>
            <w:proofErr w:type="spellEnd"/>
            <w:r>
              <w:rPr>
                <w:rFonts w:ascii="Times New Roman" w:hAnsi="Times New Roman" w:cs="Times New Roman"/>
                <w:sz w:val="24"/>
                <w:szCs w:val="24"/>
              </w:rPr>
              <w:t xml:space="preserve">                   </w:t>
            </w:r>
          </w:p>
        </w:tc>
        <w:tc>
          <w:tcPr>
            <w:tcW w:w="2162" w:type="dxa"/>
          </w:tcPr>
          <w:p w14:paraId="70674CB7"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2.2     </w:t>
            </w:r>
          </w:p>
        </w:tc>
      </w:tr>
      <w:tr w:rsidR="00D06CE1" w14:paraId="3133D9CD" w14:textId="77777777">
        <w:tc>
          <w:tcPr>
            <w:tcW w:w="2214" w:type="dxa"/>
            <w:vMerge/>
          </w:tcPr>
          <w:p w14:paraId="312BF24A" w14:textId="77777777" w:rsidR="00D06CE1" w:rsidRDefault="00D06CE1">
            <w:pPr>
              <w:spacing w:before="120" w:after="120" w:line="360" w:lineRule="auto"/>
              <w:ind w:firstLineChars="50" w:firstLine="120"/>
              <w:rPr>
                <w:rFonts w:ascii="Times New Roman" w:hAnsi="Times New Roman" w:cs="Times New Roman"/>
                <w:sz w:val="24"/>
                <w:szCs w:val="24"/>
              </w:rPr>
            </w:pPr>
          </w:p>
        </w:tc>
        <w:tc>
          <w:tcPr>
            <w:tcW w:w="2663" w:type="dxa"/>
          </w:tcPr>
          <w:p w14:paraId="7DFAC045"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Hugging Face Transformers </w:t>
            </w:r>
          </w:p>
        </w:tc>
        <w:tc>
          <w:tcPr>
            <w:tcW w:w="2162" w:type="dxa"/>
          </w:tcPr>
          <w:p w14:paraId="17AF0A89"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      </w:t>
            </w:r>
          </w:p>
        </w:tc>
      </w:tr>
      <w:tr w:rsidR="00D06CE1" w14:paraId="28299529" w14:textId="77777777">
        <w:tc>
          <w:tcPr>
            <w:tcW w:w="2214" w:type="dxa"/>
            <w:vMerge/>
          </w:tcPr>
          <w:p w14:paraId="2D375182" w14:textId="77777777" w:rsidR="00D06CE1" w:rsidRDefault="00D06CE1">
            <w:pPr>
              <w:spacing w:before="120" w:after="120" w:line="360" w:lineRule="auto"/>
              <w:ind w:firstLineChars="50" w:firstLine="120"/>
              <w:rPr>
                <w:rFonts w:ascii="Times New Roman" w:hAnsi="Times New Roman" w:cs="Times New Roman"/>
                <w:sz w:val="24"/>
                <w:szCs w:val="24"/>
              </w:rPr>
            </w:pPr>
          </w:p>
        </w:tc>
        <w:tc>
          <w:tcPr>
            <w:tcW w:w="2663" w:type="dxa"/>
          </w:tcPr>
          <w:p w14:paraId="3E3EBF5E"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Pyannote.audio</w:t>
            </w:r>
            <w:proofErr w:type="spellEnd"/>
            <w:r>
              <w:rPr>
                <w:rFonts w:ascii="Times New Roman" w:hAnsi="Times New Roman" w:cs="Times New Roman"/>
                <w:sz w:val="24"/>
                <w:szCs w:val="24"/>
              </w:rPr>
              <w:t xml:space="preserve">            </w:t>
            </w:r>
          </w:p>
        </w:tc>
        <w:tc>
          <w:tcPr>
            <w:tcW w:w="2162" w:type="dxa"/>
          </w:tcPr>
          <w:p w14:paraId="08405C82"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       </w:t>
            </w:r>
          </w:p>
        </w:tc>
      </w:tr>
      <w:tr w:rsidR="00D06CE1" w14:paraId="4D8BC658" w14:textId="77777777">
        <w:trPr>
          <w:trHeight w:val="90"/>
        </w:trPr>
        <w:tc>
          <w:tcPr>
            <w:tcW w:w="2214" w:type="dxa"/>
            <w:vMerge/>
          </w:tcPr>
          <w:p w14:paraId="5E4C06A2" w14:textId="77777777" w:rsidR="00D06CE1" w:rsidRDefault="00D06CE1">
            <w:pPr>
              <w:spacing w:before="120" w:after="120" w:line="360" w:lineRule="auto"/>
              <w:ind w:firstLineChars="50" w:firstLine="120"/>
              <w:rPr>
                <w:rFonts w:ascii="Times New Roman" w:hAnsi="Times New Roman" w:cs="Times New Roman"/>
                <w:sz w:val="24"/>
                <w:szCs w:val="24"/>
              </w:rPr>
            </w:pPr>
          </w:p>
        </w:tc>
        <w:tc>
          <w:tcPr>
            <w:tcW w:w="2663" w:type="dxa"/>
          </w:tcPr>
          <w:p w14:paraId="25A74C4B"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Librosa</w:t>
            </w:r>
            <w:proofErr w:type="spellEnd"/>
            <w:r>
              <w:rPr>
                <w:rFonts w:ascii="Times New Roman" w:hAnsi="Times New Roman" w:cs="Times New Roman"/>
                <w:sz w:val="24"/>
                <w:szCs w:val="24"/>
              </w:rPr>
              <w:t xml:space="preserve">                   </w:t>
            </w:r>
          </w:p>
        </w:tc>
        <w:tc>
          <w:tcPr>
            <w:tcW w:w="2162" w:type="dxa"/>
          </w:tcPr>
          <w:p w14:paraId="1E26B21D"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       </w:t>
            </w:r>
          </w:p>
        </w:tc>
      </w:tr>
      <w:tr w:rsidR="00D06CE1" w14:paraId="54768296" w14:textId="77777777">
        <w:tc>
          <w:tcPr>
            <w:tcW w:w="2214" w:type="dxa"/>
            <w:vMerge/>
          </w:tcPr>
          <w:p w14:paraId="06450693" w14:textId="77777777" w:rsidR="00D06CE1" w:rsidRDefault="00D06CE1">
            <w:pPr>
              <w:spacing w:before="120" w:after="120" w:line="360" w:lineRule="auto"/>
              <w:ind w:firstLineChars="50" w:firstLine="120"/>
              <w:rPr>
                <w:rFonts w:ascii="Times New Roman" w:hAnsi="Times New Roman" w:cs="Times New Roman"/>
                <w:sz w:val="24"/>
                <w:szCs w:val="24"/>
              </w:rPr>
            </w:pPr>
          </w:p>
        </w:tc>
        <w:tc>
          <w:tcPr>
            <w:tcW w:w="2663" w:type="dxa"/>
          </w:tcPr>
          <w:p w14:paraId="2119D865"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Whisper                   </w:t>
            </w:r>
          </w:p>
        </w:tc>
        <w:tc>
          <w:tcPr>
            <w:tcW w:w="2162" w:type="dxa"/>
          </w:tcPr>
          <w:p w14:paraId="778F6DDC"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       </w:t>
            </w:r>
          </w:p>
        </w:tc>
      </w:tr>
      <w:tr w:rsidR="00D06CE1" w14:paraId="7AEDC470" w14:textId="77777777">
        <w:tc>
          <w:tcPr>
            <w:tcW w:w="2214" w:type="dxa"/>
            <w:vMerge/>
          </w:tcPr>
          <w:p w14:paraId="617CA376" w14:textId="77777777" w:rsidR="00D06CE1" w:rsidRDefault="00D06CE1">
            <w:pPr>
              <w:spacing w:before="120" w:after="120" w:line="360" w:lineRule="auto"/>
              <w:ind w:firstLineChars="50" w:firstLine="120"/>
              <w:rPr>
                <w:rFonts w:ascii="Times New Roman" w:hAnsi="Times New Roman" w:cs="Times New Roman"/>
                <w:sz w:val="24"/>
                <w:szCs w:val="24"/>
              </w:rPr>
            </w:pPr>
          </w:p>
        </w:tc>
        <w:tc>
          <w:tcPr>
            <w:tcW w:w="2663" w:type="dxa"/>
          </w:tcPr>
          <w:p w14:paraId="0597C016"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PostgreSQL                </w:t>
            </w:r>
          </w:p>
        </w:tc>
        <w:tc>
          <w:tcPr>
            <w:tcW w:w="2162" w:type="dxa"/>
          </w:tcPr>
          <w:p w14:paraId="29B0B3C8"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15      </w:t>
            </w:r>
          </w:p>
        </w:tc>
      </w:tr>
      <w:tr w:rsidR="00D06CE1" w14:paraId="2E1EFB96" w14:textId="77777777">
        <w:tc>
          <w:tcPr>
            <w:tcW w:w="2214" w:type="dxa"/>
            <w:vMerge/>
          </w:tcPr>
          <w:p w14:paraId="0E95F327" w14:textId="77777777" w:rsidR="00D06CE1" w:rsidRDefault="00D06CE1">
            <w:pPr>
              <w:spacing w:before="120" w:after="120" w:line="360" w:lineRule="auto"/>
              <w:ind w:firstLineChars="50" w:firstLine="120"/>
              <w:rPr>
                <w:rFonts w:ascii="Times New Roman" w:hAnsi="Times New Roman" w:cs="Times New Roman"/>
                <w:sz w:val="24"/>
                <w:szCs w:val="24"/>
              </w:rPr>
            </w:pPr>
          </w:p>
        </w:tc>
        <w:tc>
          <w:tcPr>
            <w:tcW w:w="2663" w:type="dxa"/>
          </w:tcPr>
          <w:p w14:paraId="299DD964"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MongoDB                   </w:t>
            </w:r>
          </w:p>
        </w:tc>
        <w:tc>
          <w:tcPr>
            <w:tcW w:w="2162" w:type="dxa"/>
          </w:tcPr>
          <w:p w14:paraId="27A989FA"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       </w:t>
            </w:r>
          </w:p>
        </w:tc>
      </w:tr>
      <w:tr w:rsidR="00D06CE1" w14:paraId="286A1822" w14:textId="77777777">
        <w:tc>
          <w:tcPr>
            <w:tcW w:w="2214" w:type="dxa"/>
            <w:vMerge/>
          </w:tcPr>
          <w:p w14:paraId="75A67312" w14:textId="77777777" w:rsidR="00D06CE1" w:rsidRDefault="00D06CE1">
            <w:pPr>
              <w:spacing w:before="120" w:after="120" w:line="360" w:lineRule="auto"/>
              <w:ind w:firstLineChars="50" w:firstLine="120"/>
              <w:rPr>
                <w:rFonts w:ascii="Times New Roman" w:hAnsi="Times New Roman" w:cs="Times New Roman"/>
                <w:sz w:val="24"/>
                <w:szCs w:val="24"/>
              </w:rPr>
            </w:pPr>
          </w:p>
        </w:tc>
        <w:tc>
          <w:tcPr>
            <w:tcW w:w="2663" w:type="dxa"/>
          </w:tcPr>
          <w:p w14:paraId="0D99619E"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React                     </w:t>
            </w:r>
          </w:p>
        </w:tc>
        <w:tc>
          <w:tcPr>
            <w:tcW w:w="2162" w:type="dxa"/>
          </w:tcPr>
          <w:p w14:paraId="5042A96A"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18      </w:t>
            </w:r>
          </w:p>
        </w:tc>
      </w:tr>
      <w:tr w:rsidR="00D06CE1" w14:paraId="52BCDCF8" w14:textId="77777777">
        <w:tc>
          <w:tcPr>
            <w:tcW w:w="2214" w:type="dxa"/>
            <w:vMerge/>
          </w:tcPr>
          <w:p w14:paraId="092C94EA" w14:textId="77777777" w:rsidR="00D06CE1" w:rsidRDefault="00D06CE1">
            <w:pPr>
              <w:spacing w:before="120" w:after="120" w:line="360" w:lineRule="auto"/>
              <w:ind w:firstLineChars="50" w:firstLine="120"/>
              <w:rPr>
                <w:rFonts w:ascii="Times New Roman" w:hAnsi="Times New Roman" w:cs="Times New Roman"/>
                <w:sz w:val="24"/>
                <w:szCs w:val="24"/>
              </w:rPr>
            </w:pPr>
          </w:p>
        </w:tc>
        <w:tc>
          <w:tcPr>
            <w:tcW w:w="2663" w:type="dxa"/>
          </w:tcPr>
          <w:p w14:paraId="0E599034"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Flask/</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w:t>
            </w:r>
          </w:p>
        </w:tc>
        <w:tc>
          <w:tcPr>
            <w:tcW w:w="2162" w:type="dxa"/>
          </w:tcPr>
          <w:p w14:paraId="1CFDE167"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       </w:t>
            </w:r>
          </w:p>
        </w:tc>
      </w:tr>
    </w:tbl>
    <w:p w14:paraId="70527B29" w14:textId="77777777" w:rsidR="00CA4711" w:rsidRDefault="00CA4711" w:rsidP="00CA4711">
      <w:pPr>
        <w:pStyle w:val="Heading1"/>
        <w:spacing w:before="120" w:after="120" w:line="360" w:lineRule="auto"/>
        <w:rPr>
          <w:rFonts w:ascii="Times New Roman" w:hAnsi="Times New Roman" w:cs="Times New Roman"/>
        </w:rPr>
      </w:pPr>
      <w:bookmarkStart w:id="11" w:name="_Toc23809"/>
    </w:p>
    <w:p w14:paraId="58CBE844" w14:textId="77777777" w:rsidR="004E7B94" w:rsidRDefault="004E7B94" w:rsidP="004E7B94"/>
    <w:p w14:paraId="38495113" w14:textId="77777777" w:rsidR="004E7B94" w:rsidRDefault="004E7B94" w:rsidP="004E7B94"/>
    <w:p w14:paraId="04283EE6" w14:textId="77777777" w:rsidR="004E7B94" w:rsidRDefault="004E7B94" w:rsidP="004E7B94"/>
    <w:p w14:paraId="38897F37" w14:textId="77777777" w:rsidR="004E7B94" w:rsidRDefault="004E7B94" w:rsidP="004E7B94"/>
    <w:p w14:paraId="39706D8D" w14:textId="77777777" w:rsidR="004E7B94" w:rsidRDefault="004E7B94" w:rsidP="004E7B94"/>
    <w:p w14:paraId="07A7A668" w14:textId="77777777" w:rsidR="00B54927" w:rsidRDefault="00B54927" w:rsidP="004E7B94"/>
    <w:p w14:paraId="4B5C79E3" w14:textId="77777777" w:rsidR="00B54927" w:rsidRPr="004E7B94" w:rsidRDefault="00B54927" w:rsidP="004E7B94"/>
    <w:p w14:paraId="758D46F0" w14:textId="02CF934C" w:rsidR="00D06CE1" w:rsidRDefault="00000000" w:rsidP="00CA4711">
      <w:pPr>
        <w:pStyle w:val="Heading1"/>
        <w:spacing w:before="120" w:after="120" w:line="360" w:lineRule="auto"/>
        <w:rPr>
          <w:rFonts w:ascii="Times New Roman" w:hAnsi="Times New Roman" w:cs="Times New Roman"/>
        </w:rPr>
      </w:pPr>
      <w:r>
        <w:rPr>
          <w:rFonts w:ascii="Times New Roman" w:hAnsi="Times New Roman" w:cs="Times New Roman"/>
        </w:rPr>
        <w:lastRenderedPageBreak/>
        <w:t>11. Concepts</w:t>
      </w:r>
      <w:bookmarkEnd w:id="11"/>
    </w:p>
    <w:p w14:paraId="47E74B2A" w14:textId="1FE0815D" w:rsidR="00D06CE1"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NLP-based sentiment analysis</w:t>
      </w:r>
      <w:r>
        <w:rPr>
          <w:rFonts w:ascii="Times New Roman" w:hAnsi="Times New Roman" w:cs="Times New Roman"/>
          <w:sz w:val="24"/>
          <w:szCs w:val="24"/>
        </w:rPr>
        <w:br/>
        <w:t xml:space="preserve"> Speech emotion recognition (prosody, pitch, MFCCs)</w:t>
      </w:r>
      <w:r>
        <w:rPr>
          <w:rFonts w:ascii="Times New Roman" w:hAnsi="Times New Roman" w:cs="Times New Roman"/>
          <w:sz w:val="24"/>
          <w:szCs w:val="24"/>
        </w:rPr>
        <w:br/>
        <w:t xml:space="preserve"> Feature fusion and multimodal deep learning</w:t>
      </w:r>
      <w:r>
        <w:rPr>
          <w:rFonts w:ascii="Times New Roman" w:hAnsi="Times New Roman" w:cs="Times New Roman"/>
          <w:sz w:val="24"/>
          <w:szCs w:val="24"/>
        </w:rPr>
        <w:br/>
        <w:t xml:space="preserve"> Explainable AI (XAI) for transparency</w:t>
      </w:r>
      <w:r>
        <w:rPr>
          <w:rFonts w:ascii="Times New Roman" w:hAnsi="Times New Roman" w:cs="Times New Roman"/>
          <w:sz w:val="24"/>
          <w:szCs w:val="24"/>
        </w:rPr>
        <w:br/>
        <w:t xml:space="preserve"> Ensemble learning for robust predictions</w:t>
      </w:r>
      <w:r>
        <w:rPr>
          <w:rFonts w:ascii="Times New Roman" w:hAnsi="Times New Roman" w:cs="Times New Roman"/>
          <w:sz w:val="24"/>
          <w:szCs w:val="24"/>
        </w:rPr>
        <w:br/>
        <w:t xml:space="preserve"> Human-computer interaction via dashboards</w:t>
      </w:r>
    </w:p>
    <w:p w14:paraId="0F3B6C58" w14:textId="77777777" w:rsidR="00D06CE1" w:rsidRDefault="00000000" w:rsidP="00CA4711">
      <w:pPr>
        <w:pStyle w:val="Heading1"/>
        <w:spacing w:before="120" w:after="120" w:line="360" w:lineRule="auto"/>
        <w:rPr>
          <w:rFonts w:ascii="Times New Roman" w:hAnsi="Times New Roman" w:cs="Times New Roman"/>
        </w:rPr>
      </w:pPr>
      <w:bookmarkStart w:id="12" w:name="_Toc29678"/>
      <w:r>
        <w:rPr>
          <w:rFonts w:ascii="Times New Roman" w:hAnsi="Times New Roman" w:cs="Times New Roman"/>
        </w:rPr>
        <w:t>12. Intended Users</w:t>
      </w:r>
      <w:bookmarkEnd w:id="12"/>
    </w:p>
    <w:p w14:paraId="75B81686" w14:textId="17626E59" w:rsidR="00D06CE1" w:rsidRDefault="00000000" w:rsidP="00CA4711">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Call center managers</w:t>
      </w:r>
      <w:r>
        <w:rPr>
          <w:rFonts w:ascii="Times New Roman" w:hAnsi="Times New Roman" w:cs="Times New Roman"/>
          <w:sz w:val="24"/>
          <w:szCs w:val="24"/>
        </w:rPr>
        <w:br/>
        <w:t xml:space="preserve"> Customer support agents</w:t>
      </w:r>
      <w:r>
        <w:rPr>
          <w:rFonts w:ascii="Times New Roman" w:hAnsi="Times New Roman" w:cs="Times New Roman"/>
          <w:sz w:val="24"/>
          <w:szCs w:val="24"/>
        </w:rPr>
        <w:br/>
        <w:t xml:space="preserve"> Sales analysts</w:t>
      </w:r>
      <w:r>
        <w:rPr>
          <w:rFonts w:ascii="Times New Roman" w:hAnsi="Times New Roman" w:cs="Times New Roman"/>
          <w:sz w:val="24"/>
          <w:szCs w:val="24"/>
        </w:rPr>
        <w:br/>
        <w:t xml:space="preserve"> AI/NLP researchers</w:t>
      </w:r>
      <w:r>
        <w:rPr>
          <w:rFonts w:ascii="Times New Roman" w:hAnsi="Times New Roman" w:cs="Times New Roman"/>
          <w:sz w:val="24"/>
          <w:szCs w:val="24"/>
        </w:rPr>
        <w:br/>
        <w:t>Training teams</w:t>
      </w:r>
    </w:p>
    <w:p w14:paraId="6C17D620" w14:textId="77777777" w:rsidR="004E7B94" w:rsidRDefault="004E7B94" w:rsidP="00CA4711">
      <w:pPr>
        <w:spacing w:before="120" w:after="120" w:line="360" w:lineRule="auto"/>
        <w:rPr>
          <w:rFonts w:ascii="Times New Roman" w:hAnsi="Times New Roman" w:cs="Times New Roman"/>
          <w:sz w:val="24"/>
          <w:szCs w:val="24"/>
        </w:rPr>
      </w:pPr>
    </w:p>
    <w:p w14:paraId="31671638" w14:textId="77777777" w:rsidR="004E7B94" w:rsidRDefault="004E7B94" w:rsidP="00CA4711">
      <w:pPr>
        <w:spacing w:before="120" w:after="120" w:line="360" w:lineRule="auto"/>
        <w:rPr>
          <w:rFonts w:ascii="Times New Roman" w:hAnsi="Times New Roman" w:cs="Times New Roman"/>
          <w:sz w:val="24"/>
          <w:szCs w:val="24"/>
        </w:rPr>
      </w:pPr>
    </w:p>
    <w:p w14:paraId="1D6DB04F" w14:textId="77777777" w:rsidR="004E7B94" w:rsidRDefault="004E7B94" w:rsidP="00CA4711">
      <w:pPr>
        <w:spacing w:before="120" w:after="120" w:line="360" w:lineRule="auto"/>
        <w:rPr>
          <w:rFonts w:ascii="Times New Roman" w:hAnsi="Times New Roman" w:cs="Times New Roman"/>
          <w:sz w:val="24"/>
          <w:szCs w:val="24"/>
        </w:rPr>
      </w:pPr>
    </w:p>
    <w:p w14:paraId="5B42A6F4" w14:textId="77777777" w:rsidR="004E7B94" w:rsidRDefault="004E7B94" w:rsidP="00CA4711">
      <w:pPr>
        <w:spacing w:before="120" w:after="120" w:line="360" w:lineRule="auto"/>
        <w:rPr>
          <w:rFonts w:ascii="Times New Roman" w:hAnsi="Times New Roman" w:cs="Times New Roman"/>
          <w:sz w:val="24"/>
          <w:szCs w:val="24"/>
        </w:rPr>
      </w:pPr>
    </w:p>
    <w:p w14:paraId="6BF6E794" w14:textId="77777777" w:rsidR="004E7B94" w:rsidRDefault="004E7B94" w:rsidP="00CA4711">
      <w:pPr>
        <w:spacing w:before="120" w:after="120" w:line="360" w:lineRule="auto"/>
        <w:rPr>
          <w:rFonts w:ascii="Times New Roman" w:hAnsi="Times New Roman" w:cs="Times New Roman"/>
          <w:sz w:val="24"/>
          <w:szCs w:val="24"/>
        </w:rPr>
      </w:pPr>
    </w:p>
    <w:p w14:paraId="223F0F1E" w14:textId="77777777" w:rsidR="004E7B94" w:rsidRDefault="004E7B94" w:rsidP="00CA4711">
      <w:pPr>
        <w:spacing w:before="120" w:after="120" w:line="360" w:lineRule="auto"/>
        <w:rPr>
          <w:rFonts w:ascii="Times New Roman" w:hAnsi="Times New Roman" w:cs="Times New Roman"/>
          <w:sz w:val="24"/>
          <w:szCs w:val="24"/>
        </w:rPr>
      </w:pPr>
    </w:p>
    <w:p w14:paraId="776F7822" w14:textId="77777777" w:rsidR="004E7B94" w:rsidRDefault="004E7B94" w:rsidP="00CA4711">
      <w:pPr>
        <w:spacing w:before="120" w:after="120" w:line="360" w:lineRule="auto"/>
        <w:rPr>
          <w:rFonts w:ascii="Times New Roman" w:hAnsi="Times New Roman" w:cs="Times New Roman"/>
          <w:sz w:val="24"/>
          <w:szCs w:val="24"/>
        </w:rPr>
      </w:pPr>
    </w:p>
    <w:p w14:paraId="54CCE3D1" w14:textId="77777777" w:rsidR="004E7B94" w:rsidRDefault="004E7B94" w:rsidP="00CA4711">
      <w:pPr>
        <w:spacing w:before="120" w:after="120" w:line="360" w:lineRule="auto"/>
        <w:rPr>
          <w:rFonts w:ascii="Times New Roman" w:hAnsi="Times New Roman" w:cs="Times New Roman"/>
          <w:sz w:val="24"/>
          <w:szCs w:val="24"/>
        </w:rPr>
      </w:pPr>
    </w:p>
    <w:p w14:paraId="05F21B7F" w14:textId="77777777" w:rsidR="004E7B94" w:rsidRDefault="004E7B94" w:rsidP="00CA4711">
      <w:pPr>
        <w:spacing w:before="120" w:after="120" w:line="360" w:lineRule="auto"/>
        <w:rPr>
          <w:rFonts w:ascii="Times New Roman" w:hAnsi="Times New Roman" w:cs="Times New Roman"/>
          <w:sz w:val="24"/>
          <w:szCs w:val="24"/>
        </w:rPr>
      </w:pPr>
    </w:p>
    <w:p w14:paraId="4E3F2FE7" w14:textId="77777777" w:rsidR="004E7B94" w:rsidRDefault="004E7B94" w:rsidP="00CA4711">
      <w:pPr>
        <w:spacing w:before="120" w:after="120" w:line="360" w:lineRule="auto"/>
        <w:rPr>
          <w:rFonts w:ascii="Times New Roman" w:hAnsi="Times New Roman" w:cs="Times New Roman"/>
          <w:sz w:val="24"/>
          <w:szCs w:val="24"/>
        </w:rPr>
      </w:pPr>
    </w:p>
    <w:p w14:paraId="59E5A2DD" w14:textId="77777777" w:rsidR="004E7B94" w:rsidRDefault="004E7B94" w:rsidP="00CA4711">
      <w:pPr>
        <w:spacing w:before="120" w:after="120" w:line="360" w:lineRule="auto"/>
        <w:rPr>
          <w:rFonts w:ascii="Times New Roman" w:hAnsi="Times New Roman" w:cs="Times New Roman"/>
          <w:sz w:val="24"/>
          <w:szCs w:val="24"/>
        </w:rPr>
      </w:pPr>
    </w:p>
    <w:p w14:paraId="0ADF9830" w14:textId="77777777" w:rsidR="004E7B94" w:rsidRDefault="004E7B94" w:rsidP="00CA4711">
      <w:pPr>
        <w:spacing w:before="120" w:after="120" w:line="360" w:lineRule="auto"/>
        <w:rPr>
          <w:rFonts w:ascii="Times New Roman" w:hAnsi="Times New Roman" w:cs="Times New Roman"/>
          <w:sz w:val="24"/>
          <w:szCs w:val="24"/>
        </w:rPr>
      </w:pPr>
    </w:p>
    <w:p w14:paraId="310515AE" w14:textId="77777777" w:rsidR="004E7B94" w:rsidRDefault="004E7B94" w:rsidP="00CA4711">
      <w:pPr>
        <w:spacing w:before="120" w:after="120" w:line="360" w:lineRule="auto"/>
        <w:rPr>
          <w:rFonts w:ascii="Times New Roman" w:hAnsi="Times New Roman" w:cs="Times New Roman"/>
          <w:sz w:val="24"/>
          <w:szCs w:val="24"/>
        </w:rPr>
      </w:pPr>
    </w:p>
    <w:p w14:paraId="7D694328" w14:textId="77777777" w:rsidR="004E7B94" w:rsidRDefault="004E7B94" w:rsidP="00CA4711">
      <w:pPr>
        <w:spacing w:before="120" w:after="120" w:line="360" w:lineRule="auto"/>
        <w:rPr>
          <w:rFonts w:ascii="Times New Roman" w:hAnsi="Times New Roman" w:cs="Times New Roman"/>
          <w:sz w:val="24"/>
          <w:szCs w:val="24"/>
        </w:rPr>
      </w:pPr>
    </w:p>
    <w:p w14:paraId="3245197A" w14:textId="77777777" w:rsidR="00D06CE1" w:rsidRDefault="00000000">
      <w:pPr>
        <w:pStyle w:val="Heading1"/>
        <w:numPr>
          <w:ilvl w:val="0"/>
          <w:numId w:val="10"/>
        </w:numPr>
        <w:spacing w:before="120" w:after="120" w:line="360" w:lineRule="auto"/>
        <w:ind w:firstLineChars="50" w:firstLine="141"/>
        <w:rPr>
          <w:rFonts w:ascii="Times New Roman" w:hAnsi="Times New Roman" w:cs="Times New Roman"/>
        </w:rPr>
      </w:pPr>
      <w:bookmarkStart w:id="13" w:name="_Toc12397"/>
      <w:r>
        <w:rPr>
          <w:rFonts w:ascii="Times New Roman" w:hAnsi="Times New Roman" w:cs="Times New Roman"/>
        </w:rPr>
        <w:lastRenderedPageBreak/>
        <w:t>Mockups</w:t>
      </w:r>
      <w:bookmarkEnd w:id="13"/>
    </w:p>
    <w:p w14:paraId="1FEF2E78" w14:textId="77777777" w:rsidR="00D06CE1" w:rsidRDefault="00D06CE1">
      <w:pPr>
        <w:spacing w:before="120" w:after="120" w:line="360" w:lineRule="auto"/>
        <w:ind w:firstLineChars="50" w:firstLine="120"/>
        <w:rPr>
          <w:rFonts w:ascii="Times New Roman" w:hAnsi="Times New Roman" w:cs="Times New Roman"/>
          <w:sz w:val="24"/>
          <w:szCs w:val="24"/>
        </w:rPr>
      </w:pPr>
    </w:p>
    <w:p w14:paraId="35D68092"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65F8CC9F" wp14:editId="14CECC9A">
            <wp:extent cx="5029200" cy="3362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029200" cy="3363278"/>
                    </a:xfrm>
                    <a:prstGeom prst="rect">
                      <a:avLst/>
                    </a:prstGeom>
                  </pic:spPr>
                </pic:pic>
              </a:graphicData>
            </a:graphic>
          </wp:inline>
        </w:drawing>
      </w:r>
    </w:p>
    <w:p w14:paraId="010F25C1" w14:textId="77777777" w:rsidR="00D06CE1" w:rsidRDefault="00D06CE1">
      <w:pPr>
        <w:spacing w:before="120" w:after="120" w:line="360" w:lineRule="auto"/>
        <w:ind w:firstLineChars="50" w:firstLine="120"/>
        <w:rPr>
          <w:rFonts w:ascii="Times New Roman" w:hAnsi="Times New Roman" w:cs="Times New Roman"/>
          <w:sz w:val="24"/>
          <w:szCs w:val="24"/>
        </w:rPr>
      </w:pPr>
    </w:p>
    <w:p w14:paraId="3D27FFE1" w14:textId="77777777" w:rsidR="00D06CE1" w:rsidRDefault="00000000">
      <w:pPr>
        <w:spacing w:before="120" w:after="120" w:line="360" w:lineRule="auto"/>
        <w:ind w:firstLineChars="50" w:firstLine="110"/>
        <w:rPr>
          <w:rFonts w:ascii="Times New Roman" w:hAnsi="Times New Roman" w:cs="Times New Roman"/>
        </w:rPr>
      </w:pPr>
      <w:r>
        <w:rPr>
          <w:rFonts w:ascii="Times New Roman" w:hAnsi="Times New Roman" w:cs="Times New Roman"/>
          <w:noProof/>
        </w:rPr>
        <w:drawing>
          <wp:inline distT="0" distB="0" distL="0" distR="0" wp14:anchorId="5C8BE571" wp14:editId="7DEE1469">
            <wp:extent cx="4282440" cy="2853055"/>
            <wp:effectExtent l="0" t="0" r="10160" b="4445"/>
            <wp:docPr id="1789210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10839"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323171" cy="2880397"/>
                    </a:xfrm>
                    <a:prstGeom prst="rect">
                      <a:avLst/>
                    </a:prstGeom>
                    <a:noFill/>
                    <a:ln>
                      <a:noFill/>
                    </a:ln>
                  </pic:spPr>
                </pic:pic>
              </a:graphicData>
            </a:graphic>
          </wp:inline>
        </w:drawing>
      </w:r>
    </w:p>
    <w:p w14:paraId="42903F5E" w14:textId="77777777" w:rsidR="00D06CE1" w:rsidRDefault="00000000">
      <w:pPr>
        <w:pStyle w:val="Heading2"/>
        <w:spacing w:before="120" w:after="120" w:line="360" w:lineRule="auto"/>
        <w:ind w:firstLineChars="50" w:firstLine="120"/>
        <w:rPr>
          <w:rFonts w:ascii="Times New Roman" w:hAnsi="Times New Roman" w:cs="Times New Roman"/>
          <w:i/>
          <w:iCs/>
          <w:sz w:val="24"/>
          <w:szCs w:val="24"/>
        </w:rPr>
      </w:pPr>
      <w:r>
        <w:rPr>
          <w:rFonts w:ascii="Times New Roman" w:hAnsi="Times New Roman" w:cs="Times New Roman"/>
          <w:i/>
          <w:iCs/>
          <w:sz w:val="24"/>
          <w:szCs w:val="24"/>
        </w:rPr>
        <w:t>Mockup 13.1: Call Recording Upload Page</w:t>
      </w:r>
    </w:p>
    <w:p w14:paraId="32DBDC48" w14:textId="77777777" w:rsidR="00D06CE1" w:rsidRDefault="00D06CE1">
      <w:pPr>
        <w:spacing w:before="120" w:after="120" w:line="360" w:lineRule="auto"/>
        <w:ind w:firstLineChars="50" w:firstLine="110"/>
        <w:rPr>
          <w:rFonts w:ascii="Times New Roman" w:hAnsi="Times New Roman" w:cs="Times New Roman"/>
        </w:rPr>
      </w:pPr>
    </w:p>
    <w:p w14:paraId="379E758C"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19203B8" wp14:editId="49A5822F">
            <wp:extent cx="5029200" cy="341884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029200" cy="3419276"/>
                    </a:xfrm>
                    <a:prstGeom prst="rect">
                      <a:avLst/>
                    </a:prstGeom>
                  </pic:spPr>
                </pic:pic>
              </a:graphicData>
            </a:graphic>
          </wp:inline>
        </w:drawing>
      </w:r>
    </w:p>
    <w:p w14:paraId="551048F6" w14:textId="77777777" w:rsidR="00D06CE1" w:rsidRDefault="00000000">
      <w:pPr>
        <w:pStyle w:val="Heading2"/>
        <w:spacing w:before="120" w:after="120" w:line="360" w:lineRule="auto"/>
        <w:ind w:firstLineChars="50" w:firstLine="120"/>
        <w:rPr>
          <w:rFonts w:ascii="Times New Roman" w:hAnsi="Times New Roman" w:cs="Times New Roman"/>
          <w:i/>
          <w:iCs/>
          <w:sz w:val="24"/>
          <w:szCs w:val="24"/>
        </w:rPr>
      </w:pPr>
      <w:r>
        <w:rPr>
          <w:rFonts w:ascii="Times New Roman" w:hAnsi="Times New Roman" w:cs="Times New Roman"/>
          <w:i/>
          <w:iCs/>
          <w:sz w:val="24"/>
          <w:szCs w:val="24"/>
        </w:rPr>
        <w:t>Mockup 13.2: Dashboard Insights Page</w:t>
      </w:r>
    </w:p>
    <w:p w14:paraId="6CCBDBAF" w14:textId="77777777" w:rsidR="00D06CE1" w:rsidRDefault="00000000">
      <w:pPr>
        <w:spacing w:before="120" w:after="120" w:line="360" w:lineRule="auto"/>
        <w:ind w:firstLineChars="50" w:firstLine="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8024D5" wp14:editId="6811DE76">
            <wp:extent cx="4311650" cy="2872740"/>
            <wp:effectExtent l="0" t="0" r="6350" b="10160"/>
            <wp:docPr id="1635520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20523"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319080" cy="2877670"/>
                    </a:xfrm>
                    <a:prstGeom prst="rect">
                      <a:avLst/>
                    </a:prstGeom>
                    <a:noFill/>
                    <a:ln>
                      <a:noFill/>
                    </a:ln>
                  </pic:spPr>
                </pic:pic>
              </a:graphicData>
            </a:graphic>
          </wp:inline>
        </w:drawing>
      </w:r>
    </w:p>
    <w:p w14:paraId="63B7AC01" w14:textId="77777777" w:rsidR="00D06CE1" w:rsidRDefault="00000000">
      <w:pPr>
        <w:pStyle w:val="Heading1"/>
        <w:spacing w:before="120" w:after="120" w:line="360" w:lineRule="auto"/>
        <w:ind w:firstLineChars="50" w:firstLine="120"/>
        <w:rPr>
          <w:rFonts w:ascii="Times New Roman" w:hAnsi="Times New Roman" w:cs="Times New Roman"/>
          <w:i/>
          <w:iCs/>
          <w:sz w:val="24"/>
          <w:szCs w:val="24"/>
        </w:rPr>
      </w:pPr>
      <w:bookmarkStart w:id="14" w:name="_Toc10571"/>
      <w:r>
        <w:rPr>
          <w:rFonts w:ascii="Times New Roman" w:hAnsi="Times New Roman" w:cs="Times New Roman"/>
          <w:i/>
          <w:iCs/>
          <w:sz w:val="24"/>
          <w:szCs w:val="24"/>
        </w:rPr>
        <w:t>Mockup 13.3: Dashboard Page</w:t>
      </w:r>
    </w:p>
    <w:p w14:paraId="3FDBD5EB" w14:textId="77777777" w:rsidR="004E7B94" w:rsidRDefault="004E7B94" w:rsidP="004E7B94"/>
    <w:p w14:paraId="7A4B0382" w14:textId="77777777" w:rsidR="004E7B94" w:rsidRDefault="004E7B94" w:rsidP="004E7B94"/>
    <w:p w14:paraId="2FBDA579" w14:textId="77777777" w:rsidR="004E7B94" w:rsidRDefault="004E7B94">
      <w:pPr>
        <w:pStyle w:val="Heading1"/>
        <w:spacing w:before="120" w:after="120" w:line="360" w:lineRule="auto"/>
        <w:ind w:firstLineChars="50" w:firstLine="161"/>
        <w:rPr>
          <w:rFonts w:ascii="Times New Roman" w:hAnsi="Times New Roman" w:cs="Times New Roman"/>
          <w:sz w:val="32"/>
          <w:szCs w:val="32"/>
        </w:rPr>
      </w:pPr>
    </w:p>
    <w:p w14:paraId="184E7DB4" w14:textId="78D8C9AB" w:rsidR="00D06CE1" w:rsidRDefault="00000000">
      <w:pPr>
        <w:pStyle w:val="Heading1"/>
        <w:spacing w:before="120" w:after="120" w:line="360" w:lineRule="auto"/>
        <w:ind w:firstLineChars="50" w:firstLine="161"/>
        <w:rPr>
          <w:rFonts w:ascii="Times New Roman" w:hAnsi="Times New Roman" w:cs="Times New Roman"/>
          <w:sz w:val="32"/>
          <w:szCs w:val="32"/>
        </w:rPr>
      </w:pPr>
      <w:r>
        <w:rPr>
          <w:rFonts w:ascii="Times New Roman" w:hAnsi="Times New Roman" w:cs="Times New Roman"/>
          <w:sz w:val="32"/>
          <w:szCs w:val="32"/>
        </w:rPr>
        <w:t>14. Timeline</w:t>
      </w:r>
      <w:bookmarkEnd w:id="14"/>
    </w:p>
    <w:p w14:paraId="163925FB" w14:textId="77777777" w:rsidR="00D06CE1" w:rsidRDefault="00000000" w:rsidP="00B5492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Weeks 1–2: Literature review and dataset collection</w:t>
      </w:r>
      <w:r>
        <w:rPr>
          <w:rFonts w:ascii="Times New Roman" w:hAnsi="Times New Roman" w:cs="Times New Roman"/>
          <w:sz w:val="24"/>
          <w:szCs w:val="24"/>
        </w:rPr>
        <w:br/>
        <w:t>Weeks 3–4: Preprocessing</w:t>
      </w:r>
      <w:r>
        <w:rPr>
          <w:rFonts w:ascii="Times New Roman" w:hAnsi="Times New Roman" w:cs="Times New Roman"/>
          <w:sz w:val="24"/>
          <w:szCs w:val="24"/>
        </w:rPr>
        <w:br/>
        <w:t>Weeks 5–6: Feature extraction</w:t>
      </w:r>
      <w:r>
        <w:rPr>
          <w:rFonts w:ascii="Times New Roman" w:hAnsi="Times New Roman" w:cs="Times New Roman"/>
          <w:sz w:val="24"/>
          <w:szCs w:val="24"/>
        </w:rPr>
        <w:br/>
        <w:t>Weeks 7–8: Model training</w:t>
      </w:r>
      <w:r>
        <w:rPr>
          <w:rFonts w:ascii="Times New Roman" w:hAnsi="Times New Roman" w:cs="Times New Roman"/>
          <w:sz w:val="24"/>
          <w:szCs w:val="24"/>
        </w:rPr>
        <w:br/>
        <w:t>Week 9: Dashboard development</w:t>
      </w:r>
      <w:r>
        <w:rPr>
          <w:rFonts w:ascii="Times New Roman" w:hAnsi="Times New Roman" w:cs="Times New Roman"/>
          <w:sz w:val="24"/>
          <w:szCs w:val="24"/>
        </w:rPr>
        <w:br/>
        <w:t>Week 10: Integration &amp; testing</w:t>
      </w:r>
      <w:r>
        <w:rPr>
          <w:rFonts w:ascii="Times New Roman" w:hAnsi="Times New Roman" w:cs="Times New Roman"/>
          <w:sz w:val="24"/>
          <w:szCs w:val="24"/>
        </w:rPr>
        <w:br/>
        <w:t>Weeks 11–12: Documentation &amp; final report</w:t>
      </w:r>
    </w:p>
    <w:p w14:paraId="2972BB84" w14:textId="77777777" w:rsidR="00D06CE1" w:rsidRDefault="00000000" w:rsidP="00B54927">
      <w:pPr>
        <w:pStyle w:val="Heading1"/>
        <w:spacing w:before="120" w:after="120" w:line="360" w:lineRule="auto"/>
        <w:ind w:firstLineChars="50" w:firstLine="141"/>
        <w:jc w:val="both"/>
        <w:rPr>
          <w:rFonts w:ascii="Times New Roman" w:hAnsi="Times New Roman" w:cs="Times New Roman"/>
        </w:rPr>
      </w:pPr>
      <w:bookmarkStart w:id="15" w:name="_Toc23823"/>
      <w:r>
        <w:rPr>
          <w:rFonts w:ascii="Times New Roman" w:hAnsi="Times New Roman" w:cs="Times New Roman"/>
        </w:rPr>
        <w:t>15. Conclusion</w:t>
      </w:r>
      <w:bookmarkEnd w:id="15"/>
    </w:p>
    <w:p w14:paraId="31908CAC" w14:textId="77777777" w:rsidR="00D06CE1" w:rsidRDefault="00000000" w:rsidP="00B54927">
      <w:pPr>
        <w:spacing w:before="120" w:after="120" w:line="360" w:lineRule="auto"/>
        <w:ind w:firstLineChars="50" w:firstLine="120"/>
        <w:jc w:val="both"/>
        <w:rPr>
          <w:rFonts w:ascii="Times New Roman" w:hAnsi="Times New Roman" w:cs="Times New Roman"/>
          <w:sz w:val="24"/>
          <w:szCs w:val="24"/>
        </w:rPr>
      </w:pPr>
      <w:r>
        <w:rPr>
          <w:rFonts w:ascii="Times New Roman" w:hAnsi="Times New Roman" w:cs="Times New Roman"/>
          <w:sz w:val="24"/>
          <w:szCs w:val="24"/>
        </w:rPr>
        <w:t xml:space="preserve">In our work, we aim to design an AI-powered system that not only analyzes customer sentiment from text but also captures emotional cues from speech and conversational dynamics. By integrating Automatic Speech Recognition (ASR), Natural Language Processing (NLP), speech emotion recognition, and predictive modeling, we expect to generate deeper insights into customer intent and sales conversion probability. This dual focus on both multimodal sentiment analysis and predictive forecasting will enhance the practical value of our system, making it suitable for real-world applications in call centers, customer experience management, and sales </w:t>
      </w:r>
      <w:proofErr w:type="gramStart"/>
      <w:r>
        <w:rPr>
          <w:rFonts w:ascii="Times New Roman" w:hAnsi="Times New Roman" w:cs="Times New Roman"/>
          <w:sz w:val="24"/>
          <w:szCs w:val="24"/>
        </w:rPr>
        <w:t>optimization..</w:t>
      </w:r>
      <w:proofErr w:type="gramEnd"/>
    </w:p>
    <w:p w14:paraId="11717489" w14:textId="77777777" w:rsidR="00D06CE1" w:rsidRDefault="00D06CE1">
      <w:pPr>
        <w:pStyle w:val="Heading1"/>
        <w:spacing w:before="120" w:after="120" w:line="360" w:lineRule="auto"/>
        <w:ind w:firstLineChars="50" w:firstLine="161"/>
        <w:rPr>
          <w:rFonts w:ascii="Times New Roman" w:hAnsi="Times New Roman" w:cs="Times New Roman"/>
          <w:sz w:val="32"/>
          <w:szCs w:val="32"/>
        </w:rPr>
      </w:pPr>
      <w:bookmarkStart w:id="16" w:name="_Toc10844"/>
    </w:p>
    <w:p w14:paraId="0A525885" w14:textId="77777777" w:rsidR="004E7B94" w:rsidRDefault="004E7B94" w:rsidP="004E7B94"/>
    <w:p w14:paraId="5E2E5406" w14:textId="77777777" w:rsidR="004E7B94" w:rsidRDefault="004E7B94" w:rsidP="004E7B94"/>
    <w:p w14:paraId="50377437" w14:textId="77777777" w:rsidR="004E7B94" w:rsidRDefault="004E7B94" w:rsidP="004E7B94"/>
    <w:p w14:paraId="0BC6D4F5" w14:textId="77777777" w:rsidR="004E7B94" w:rsidRDefault="004E7B94" w:rsidP="004E7B94"/>
    <w:p w14:paraId="057B0CDD" w14:textId="77777777" w:rsidR="004E7B94" w:rsidRDefault="004E7B94" w:rsidP="004E7B94"/>
    <w:p w14:paraId="5F75F8B8" w14:textId="77777777" w:rsidR="004E7B94" w:rsidRDefault="004E7B94" w:rsidP="004E7B94"/>
    <w:p w14:paraId="10111729" w14:textId="77777777" w:rsidR="004E7B94" w:rsidRDefault="004E7B94" w:rsidP="004E7B94"/>
    <w:p w14:paraId="1F9DA9E1" w14:textId="77777777" w:rsidR="004E7B94" w:rsidRDefault="004E7B94" w:rsidP="004E7B94"/>
    <w:p w14:paraId="2F6B13C1" w14:textId="77777777" w:rsidR="004E7B94" w:rsidRDefault="004E7B94" w:rsidP="004E7B94"/>
    <w:p w14:paraId="0682E5BC" w14:textId="77777777" w:rsidR="004E7B94" w:rsidRPr="004E7B94" w:rsidRDefault="004E7B94" w:rsidP="004E7B94"/>
    <w:p w14:paraId="48905B46" w14:textId="77777777" w:rsidR="00D06CE1" w:rsidRDefault="00000000">
      <w:pPr>
        <w:pStyle w:val="Heading1"/>
        <w:spacing w:before="120" w:after="120" w:line="360" w:lineRule="auto"/>
        <w:ind w:firstLineChars="50" w:firstLine="141"/>
        <w:rPr>
          <w:rFonts w:ascii="Times New Roman" w:hAnsi="Times New Roman" w:cs="Times New Roman"/>
        </w:rPr>
      </w:pPr>
      <w:r>
        <w:rPr>
          <w:rFonts w:ascii="Times New Roman" w:hAnsi="Times New Roman" w:cs="Times New Roman"/>
        </w:rPr>
        <w:lastRenderedPageBreak/>
        <w:t>References</w:t>
      </w:r>
      <w:bookmarkEnd w:id="16"/>
    </w:p>
    <w:p w14:paraId="5BEDEC22" w14:textId="1981F2A5" w:rsidR="00D06CE1" w:rsidRDefault="00000000" w:rsidP="00B54927">
      <w:pPr>
        <w:pStyle w:val="NormalWeb"/>
        <w:tabs>
          <w:tab w:val="left" w:pos="420"/>
        </w:tabs>
        <w:spacing w:before="120" w:beforeAutospacing="0" w:after="120" w:afterAutospacing="0" w:line="360" w:lineRule="auto"/>
        <w:jc w:val="both"/>
      </w:pPr>
      <w:r>
        <w:t>IBM, “Watson Tone Analyzer,” [Online]. Available: https://www.ibm.com/watson/services/tone-analyzer/. [Accessed: Sep. 2025].</w:t>
      </w:r>
    </w:p>
    <w:p w14:paraId="5188B515" w14:textId="0E760810" w:rsidR="00D06CE1" w:rsidRDefault="00000000" w:rsidP="00B54927">
      <w:pPr>
        <w:pStyle w:val="NormalWeb"/>
        <w:tabs>
          <w:tab w:val="left" w:pos="420"/>
        </w:tabs>
        <w:spacing w:before="120" w:beforeAutospacing="0" w:after="120" w:afterAutospacing="0" w:line="360" w:lineRule="auto"/>
        <w:jc w:val="both"/>
      </w:pPr>
      <w:r>
        <w:t>Amazon Web Services, “Amazon Connect Contact Lens,” [Online]. Available: https://aws.amazon.com/connect/contact-lens/. [Accessed: Sep. 2025].</w:t>
      </w:r>
    </w:p>
    <w:p w14:paraId="0497D394" w14:textId="611FF513" w:rsidR="00D06CE1" w:rsidRDefault="00000000" w:rsidP="00B54927">
      <w:pPr>
        <w:pStyle w:val="NormalWeb"/>
        <w:tabs>
          <w:tab w:val="left" w:pos="420"/>
        </w:tabs>
        <w:spacing w:before="120" w:beforeAutospacing="0" w:after="120" w:afterAutospacing="0" w:line="360" w:lineRule="auto"/>
        <w:jc w:val="both"/>
      </w:pPr>
      <w:r>
        <w:t xml:space="preserve"> Google Cloud, “Cloud Speech-to-Text and Natural Language Sentiment Analysis,” [Online]. Available: https://cloud.google.com/. [Accessed: Sep. 2025].</w:t>
      </w:r>
    </w:p>
    <w:p w14:paraId="4F9C8C49" w14:textId="2209BAA3" w:rsidR="00D06CE1" w:rsidRDefault="00000000" w:rsidP="00B54927">
      <w:pPr>
        <w:pStyle w:val="NormalWeb"/>
        <w:tabs>
          <w:tab w:val="left" w:pos="420"/>
        </w:tabs>
        <w:spacing w:before="120" w:beforeAutospacing="0" w:after="120" w:afterAutospacing="0" w:line="360" w:lineRule="auto"/>
        <w:jc w:val="both"/>
      </w:pPr>
      <w:r>
        <w:rPr>
          <w:rFonts w:eastAsia="Symbol"/>
        </w:rPr>
        <w:t xml:space="preserve"> </w:t>
      </w:r>
      <w:r>
        <w:t>Hugging Face, “Transformers: State-of-the-Art Natural Language Processing,” [Online]. Available: https://huggingface.co/transformers. [Accessed: Sep. 2025].</w:t>
      </w:r>
    </w:p>
    <w:p w14:paraId="43BEBD36" w14:textId="6A49C5CC" w:rsidR="00D06CE1" w:rsidRDefault="00000000" w:rsidP="00B54927">
      <w:pPr>
        <w:pStyle w:val="NormalWeb"/>
        <w:tabs>
          <w:tab w:val="left" w:pos="420"/>
        </w:tabs>
        <w:spacing w:before="120" w:beforeAutospacing="0" w:after="120" w:afterAutospacing="0" w:line="360" w:lineRule="auto"/>
        <w:jc w:val="both"/>
      </w:pPr>
      <w:r>
        <w:rPr>
          <w:rFonts w:eastAsia="Symbol"/>
        </w:rPr>
        <w:t xml:space="preserve"> </w:t>
      </w:r>
      <w:r>
        <w:t>H. Bredin et al., “</w:t>
      </w:r>
      <w:proofErr w:type="spellStart"/>
      <w:proofErr w:type="gramStart"/>
      <w:r>
        <w:t>pyannote.audio</w:t>
      </w:r>
      <w:proofErr w:type="spellEnd"/>
      <w:proofErr w:type="gramEnd"/>
      <w:r>
        <w:t xml:space="preserve">: Neural building blocks for speaker </w:t>
      </w:r>
      <w:proofErr w:type="spellStart"/>
      <w:r>
        <w:t>diarization</w:t>
      </w:r>
      <w:proofErr w:type="spellEnd"/>
      <w:r>
        <w:t xml:space="preserve">,” [Online]. Available: </w:t>
      </w:r>
      <w:hyperlink r:id="rId18" w:tgtFrame="_new" w:history="1">
        <w:r w:rsidR="00D06CE1">
          <w:rPr>
            <w:rStyle w:val="Hyperlink"/>
          </w:rPr>
          <w:t>https://github.com/pyannote/pyannote-audio</w:t>
        </w:r>
      </w:hyperlink>
      <w:r>
        <w:t>. [Accessed: Sep. 2025].</w:t>
      </w:r>
    </w:p>
    <w:p w14:paraId="51E5AB26" w14:textId="77777777" w:rsidR="00CA4711" w:rsidRDefault="00000000" w:rsidP="00B54927">
      <w:pPr>
        <w:pStyle w:val="NormalWeb"/>
        <w:tabs>
          <w:tab w:val="left" w:pos="420"/>
        </w:tabs>
        <w:spacing w:before="120" w:beforeAutospacing="0" w:after="120" w:afterAutospacing="0" w:line="360" w:lineRule="auto"/>
        <w:jc w:val="both"/>
      </w:pPr>
      <w:r>
        <w:rPr>
          <w:rFonts w:eastAsia="Symbol"/>
        </w:rPr>
        <w:t xml:space="preserve"> </w:t>
      </w:r>
      <w:r>
        <w:t xml:space="preserve">OpenAI, “Whisper: Robust Speech Recognition via Large-Scale Weak Supervision,” [Online]. Available: </w:t>
      </w:r>
      <w:hyperlink r:id="rId19" w:tgtFrame="_new" w:history="1">
        <w:r w:rsidR="00CA4711">
          <w:rPr>
            <w:rStyle w:val="Hyperlink"/>
          </w:rPr>
          <w:t>https://github.com/openai/whisper</w:t>
        </w:r>
      </w:hyperlink>
      <w:r>
        <w:t>. [Accessed: Sep. 2025].</w:t>
      </w:r>
    </w:p>
    <w:p w14:paraId="6A8C2184" w14:textId="0C166321" w:rsidR="00CA4711" w:rsidRDefault="00000000" w:rsidP="00B54927">
      <w:pPr>
        <w:pStyle w:val="NormalWeb"/>
        <w:tabs>
          <w:tab w:val="left" w:pos="420"/>
        </w:tabs>
        <w:spacing w:before="120" w:beforeAutospacing="0" w:after="120" w:afterAutospacing="0" w:line="360" w:lineRule="auto"/>
        <w:jc w:val="both"/>
      </w:pPr>
      <w:r>
        <w:rPr>
          <w:rFonts w:eastAsia="Symbol"/>
        </w:rPr>
        <w:t xml:space="preserve"> </w:t>
      </w:r>
      <w:r>
        <w:t xml:space="preserve">T. Chen and C. </w:t>
      </w:r>
      <w:proofErr w:type="spellStart"/>
      <w:r>
        <w:t>Guestrin</w:t>
      </w:r>
      <w:proofErr w:type="spellEnd"/>
      <w:r>
        <w:t>, “</w:t>
      </w:r>
      <w:proofErr w:type="spellStart"/>
      <w:r>
        <w:t>XGBoost</w:t>
      </w:r>
      <w:proofErr w:type="spellEnd"/>
      <w:r>
        <w:t>: A Scalable Tree Boosting System,” in Proc. 22nd ACM SIGKDD Int. Conf. Knowledge Discovery and Data Mining (KDD), 2016, pp. 785–794.</w:t>
      </w:r>
    </w:p>
    <w:p w14:paraId="769DE93D" w14:textId="10CB83CE" w:rsidR="00D06CE1" w:rsidRDefault="00000000" w:rsidP="00B54927">
      <w:pPr>
        <w:pStyle w:val="NormalWeb"/>
        <w:tabs>
          <w:tab w:val="left" w:pos="420"/>
        </w:tabs>
        <w:spacing w:before="120" w:beforeAutospacing="0" w:after="120" w:afterAutospacing="0" w:line="360" w:lineRule="auto"/>
        <w:jc w:val="both"/>
      </w:pPr>
      <w:r w:rsidRPr="00CA4711">
        <w:rPr>
          <w:rFonts w:eastAsia="Symbol"/>
        </w:rPr>
        <w:t xml:space="preserve"> </w:t>
      </w:r>
      <w:r>
        <w:t>B. McFee et al., “</w:t>
      </w:r>
      <w:proofErr w:type="spellStart"/>
      <w:r>
        <w:t>librosa</w:t>
      </w:r>
      <w:proofErr w:type="spellEnd"/>
      <w:r>
        <w:t>: Audio and music signal analysis in Python,” in Proc. 14th Python in Science Conf. (SciPy), 2015, pp. 18–25.</w:t>
      </w:r>
    </w:p>
    <w:sectPr w:rsidR="00D06CE1">
      <w:footerReference w:type="default" r:id="rId20"/>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5729" w14:textId="77777777" w:rsidR="00DE7A01" w:rsidRDefault="00DE7A01">
      <w:pPr>
        <w:spacing w:line="240" w:lineRule="auto"/>
      </w:pPr>
      <w:r>
        <w:separator/>
      </w:r>
    </w:p>
  </w:endnote>
  <w:endnote w:type="continuationSeparator" w:id="0">
    <w:p w14:paraId="2CC79D6E" w14:textId="77777777" w:rsidR="00DE7A01" w:rsidRDefault="00DE7A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F5D0" w14:textId="77777777" w:rsidR="00D06CE1" w:rsidRDefault="00000000">
    <w:pPr>
      <w:pStyle w:val="Footer"/>
    </w:pPr>
    <w:r>
      <w:rPr>
        <w:noProof/>
      </w:rPr>
      <mc:AlternateContent>
        <mc:Choice Requires="wps">
          <w:drawing>
            <wp:anchor distT="0" distB="0" distL="114300" distR="114300" simplePos="0" relativeHeight="251659264" behindDoc="0" locked="0" layoutInCell="1" allowOverlap="1" wp14:anchorId="5CAFED5B" wp14:editId="6431A508">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0A220C" w14:textId="77777777" w:rsidR="00D06CE1"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AFED5B" id="_x0000_t202" coordsize="21600,21600" o:spt="202" path="m,l,21600r21600,l21600,xe">
              <v:stroke joinstyle="miter"/>
              <v:path gradientshapeok="t" o:connecttype="rect"/>
            </v:shapetype>
            <v:shape id="Text Box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770A220C" w14:textId="77777777" w:rsidR="00D06CE1"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4385" w14:textId="77777777" w:rsidR="00D06CE1" w:rsidRDefault="00000000">
    <w:pPr>
      <w:pStyle w:val="Footer"/>
    </w:pPr>
    <w:r>
      <w:rPr>
        <w:noProof/>
      </w:rPr>
      <mc:AlternateContent>
        <mc:Choice Requires="wps">
          <w:drawing>
            <wp:anchor distT="0" distB="0" distL="114300" distR="114300" simplePos="0" relativeHeight="251660288" behindDoc="0" locked="0" layoutInCell="1" allowOverlap="1" wp14:anchorId="5F95101A" wp14:editId="74979A5F">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632DD9" w14:textId="77777777" w:rsidR="00D06CE1"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95101A" id="_x0000_t202" coordsize="21600,21600" o:spt="202" path="m,l,21600r21600,l21600,xe">
              <v:stroke joinstyle="miter"/>
              <v:path gradientshapeok="t" o:connecttype="rect"/>
            </v:shapetype>
            <v:shape id="Text Box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2632DD9" w14:textId="77777777" w:rsidR="00D06CE1"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35613" w14:textId="77777777" w:rsidR="00DE7A01" w:rsidRDefault="00DE7A01">
      <w:pPr>
        <w:spacing w:after="0"/>
      </w:pPr>
      <w:r>
        <w:separator/>
      </w:r>
    </w:p>
  </w:footnote>
  <w:footnote w:type="continuationSeparator" w:id="0">
    <w:p w14:paraId="518C544D" w14:textId="77777777" w:rsidR="00DE7A01" w:rsidRDefault="00DE7A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7E3A42"/>
    <w:multiLevelType w:val="singleLevel"/>
    <w:tmpl w:val="C37E3A4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85D0133"/>
    <w:multiLevelType w:val="singleLevel"/>
    <w:tmpl w:val="C85D0133"/>
    <w:lvl w:ilvl="0">
      <w:start w:val="13"/>
      <w:numFmt w:val="decimal"/>
      <w:suff w:val="space"/>
      <w:lvlText w:val="%1."/>
      <w:lvlJc w:val="left"/>
    </w:lvl>
  </w:abstractNum>
  <w:abstractNum w:abstractNumId="2" w15:restartNumberingAfterBreak="0">
    <w:nsid w:val="D9AD2242"/>
    <w:multiLevelType w:val="singleLevel"/>
    <w:tmpl w:val="D9AD2242"/>
    <w:lvl w:ilvl="0">
      <w:start w:val="22"/>
      <w:numFmt w:val="decimal"/>
      <w:suff w:val="nothing"/>
      <w:lvlText w:val="%1-"/>
      <w:lvlJc w:val="left"/>
    </w:lvl>
  </w:abstractNum>
  <w:abstractNum w:abstractNumId="3"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5"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8"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40FDE601"/>
    <w:multiLevelType w:val="singleLevel"/>
    <w:tmpl w:val="40FDE601"/>
    <w:lvl w:ilvl="0">
      <w:start w:val="5"/>
      <w:numFmt w:val="decimal"/>
      <w:lvlText w:val="%1."/>
      <w:lvlJc w:val="left"/>
      <w:pPr>
        <w:tabs>
          <w:tab w:val="left" w:pos="312"/>
        </w:tabs>
      </w:pPr>
    </w:lvl>
  </w:abstractNum>
  <w:abstractNum w:abstractNumId="10" w15:restartNumberingAfterBreak="0">
    <w:nsid w:val="4F6C2CD7"/>
    <w:multiLevelType w:val="multilevel"/>
    <w:tmpl w:val="4F6C2CD7"/>
    <w:lvl w:ilvl="0">
      <w:start w:val="1"/>
      <w:numFmt w:val="decimal"/>
      <w:lvlText w:val="%1."/>
      <w:lvlJc w:val="left"/>
      <w:pPr>
        <w:ind w:left="1320" w:hanging="360"/>
      </w:pPr>
    </w:lvl>
    <w:lvl w:ilvl="1">
      <w:start w:val="1"/>
      <w:numFmt w:val="lowerLetter"/>
      <w:lvlText w:val="%2."/>
      <w:lvlJc w:val="left"/>
      <w:pPr>
        <w:ind w:left="2040" w:hanging="360"/>
      </w:pPr>
    </w:lvl>
    <w:lvl w:ilvl="2">
      <w:start w:val="1"/>
      <w:numFmt w:val="lowerRoman"/>
      <w:lvlText w:val="%3."/>
      <w:lvlJc w:val="right"/>
      <w:pPr>
        <w:ind w:left="2760" w:hanging="180"/>
      </w:pPr>
    </w:lvl>
    <w:lvl w:ilvl="3">
      <w:start w:val="1"/>
      <w:numFmt w:val="decimal"/>
      <w:lvlText w:val="%4."/>
      <w:lvlJc w:val="left"/>
      <w:pPr>
        <w:ind w:left="3480" w:hanging="360"/>
      </w:pPr>
    </w:lvl>
    <w:lvl w:ilvl="4">
      <w:start w:val="1"/>
      <w:numFmt w:val="lowerLetter"/>
      <w:lvlText w:val="%5."/>
      <w:lvlJc w:val="left"/>
      <w:pPr>
        <w:ind w:left="4200" w:hanging="360"/>
      </w:pPr>
    </w:lvl>
    <w:lvl w:ilvl="5">
      <w:start w:val="1"/>
      <w:numFmt w:val="lowerRoman"/>
      <w:lvlText w:val="%6."/>
      <w:lvlJc w:val="right"/>
      <w:pPr>
        <w:ind w:left="4920" w:hanging="180"/>
      </w:pPr>
    </w:lvl>
    <w:lvl w:ilvl="6">
      <w:start w:val="1"/>
      <w:numFmt w:val="decimal"/>
      <w:lvlText w:val="%7."/>
      <w:lvlJc w:val="left"/>
      <w:pPr>
        <w:ind w:left="5640" w:hanging="360"/>
      </w:pPr>
    </w:lvl>
    <w:lvl w:ilvl="7">
      <w:start w:val="1"/>
      <w:numFmt w:val="lowerLetter"/>
      <w:lvlText w:val="%8."/>
      <w:lvlJc w:val="left"/>
      <w:pPr>
        <w:ind w:left="6360" w:hanging="360"/>
      </w:pPr>
    </w:lvl>
    <w:lvl w:ilvl="8">
      <w:start w:val="1"/>
      <w:numFmt w:val="lowerRoman"/>
      <w:lvlText w:val="%9."/>
      <w:lvlJc w:val="right"/>
      <w:pPr>
        <w:ind w:left="7080" w:hanging="180"/>
      </w:pPr>
    </w:lvl>
  </w:abstractNum>
  <w:num w:numId="1" w16cid:durableId="1551961266">
    <w:abstractNumId w:val="8"/>
  </w:num>
  <w:num w:numId="2" w16cid:durableId="412511700">
    <w:abstractNumId w:val="6"/>
  </w:num>
  <w:num w:numId="3" w16cid:durableId="1402093791">
    <w:abstractNumId w:val="5"/>
  </w:num>
  <w:num w:numId="4" w16cid:durableId="1049186907">
    <w:abstractNumId w:val="7"/>
  </w:num>
  <w:num w:numId="5" w16cid:durableId="665400986">
    <w:abstractNumId w:val="4"/>
  </w:num>
  <w:num w:numId="6" w16cid:durableId="456683671">
    <w:abstractNumId w:val="3"/>
  </w:num>
  <w:num w:numId="7" w16cid:durableId="2090689107">
    <w:abstractNumId w:val="2"/>
  </w:num>
  <w:num w:numId="8" w16cid:durableId="1560167972">
    <w:abstractNumId w:val="10"/>
  </w:num>
  <w:num w:numId="9" w16cid:durableId="1761556782">
    <w:abstractNumId w:val="9"/>
  </w:num>
  <w:num w:numId="10" w16cid:durableId="1192497243">
    <w:abstractNumId w:val="1"/>
  </w:num>
  <w:num w:numId="11" w16cid:durableId="2057268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24B"/>
    <w:rsid w:val="00326F90"/>
    <w:rsid w:val="004D6BD4"/>
    <w:rsid w:val="004E7B94"/>
    <w:rsid w:val="007111D3"/>
    <w:rsid w:val="00AA1D8D"/>
    <w:rsid w:val="00B47730"/>
    <w:rsid w:val="00B54927"/>
    <w:rsid w:val="00CA4711"/>
    <w:rsid w:val="00CB0664"/>
    <w:rsid w:val="00D06CE1"/>
    <w:rsid w:val="00DE7A01"/>
    <w:rsid w:val="00FA4ACC"/>
    <w:rsid w:val="00FC693F"/>
    <w:rsid w:val="089A15B8"/>
    <w:rsid w:val="0A1C492E"/>
    <w:rsid w:val="32527858"/>
    <w:rsid w:val="34826B6C"/>
    <w:rsid w:val="3D426F1B"/>
    <w:rsid w:val="45CE3239"/>
    <w:rsid w:val="50D960D9"/>
    <w:rsid w:val="586D5D17"/>
    <w:rsid w:val="668E729F"/>
    <w:rsid w:val="67996496"/>
    <w:rsid w:val="6DB3433B"/>
    <w:rsid w:val="6F5635F6"/>
    <w:rsid w:val="70B64178"/>
    <w:rsid w:val="7FF05A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209EFA"/>
  <w14:defaultImageDpi w14:val="300"/>
  <w15:docId w15:val="{270E5241-E4C3-448E-9B10-C68B4E80C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2">
    <w:name w:val="toc 2"/>
    <w:basedOn w:val="Normal"/>
    <w:next w:val="Normal"/>
    <w:uiPriority w:val="39"/>
    <w:qFormat/>
    <w:pPr>
      <w:tabs>
        <w:tab w:val="left" w:pos="720"/>
        <w:tab w:val="right" w:leader="dot" w:pos="10070"/>
      </w:tabs>
      <w:ind w:left="360"/>
      <w:jc w:val="center"/>
    </w:pPr>
    <w:rPr>
      <w:b/>
      <w:smallCaps/>
      <w:sz w:val="32"/>
      <w:szCs w:val="3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Qasimmehmood728@gmail.com" TargetMode="External"/><Relationship Id="rId18" Type="http://schemas.openxmlformats.org/officeDocument/2006/relationships/hyperlink" Target="https://github.com/pyannote/pyannote-audio"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syedrafayali44@gmail.com" TargetMode="Externa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footer" Target="footer1.xml"/><Relationship Id="rId19" Type="http://schemas.openxmlformats.org/officeDocument/2006/relationships/hyperlink" Target="https://github.com/openai/whispe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15</Pages>
  <Words>1642</Words>
  <Characters>9362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mehmoodqasim46@gmail.com</cp:lastModifiedBy>
  <cp:revision>3</cp:revision>
  <dcterms:created xsi:type="dcterms:W3CDTF">2013-12-23T23:15:00Z</dcterms:created>
  <dcterms:modified xsi:type="dcterms:W3CDTF">2025-09-23T06:43:00Z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319EAE7D43B04D30925C558E7B156D36_13</vt:lpwstr>
  </property>
</Properties>
</file>